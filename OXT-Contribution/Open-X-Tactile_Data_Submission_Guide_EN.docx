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6AD9C0" w14:textId="77777777" w:rsidR="00A32B54" w:rsidRPr="00EF4012" w:rsidRDefault="00000000">
      <w:pPr>
        <w:pStyle w:val="Heading1"/>
        <w:keepNext w:val="0"/>
        <w:keepLines w:val="0"/>
        <w:spacing w:before="480"/>
        <w:rPr>
          <w:b/>
          <w:bCs/>
          <w:sz w:val="46"/>
          <w:szCs w:val="46"/>
          <w:lang w:val="en-US"/>
        </w:rPr>
      </w:pPr>
      <w:bookmarkStart w:id="0" w:name="_8fdq16r51vbb" w:colFirst="0" w:colLast="0"/>
      <w:bookmarkEnd w:id="0"/>
      <w:r w:rsidRPr="00EF4012">
        <w:rPr>
          <w:rFonts w:ascii="Arial Unicode MS" w:eastAsia="Arial Unicode MS" w:hAnsi="Arial Unicode MS" w:cs="Arial Unicode MS"/>
          <w:b/>
          <w:bCs/>
          <w:sz w:val="46"/>
          <w:szCs w:val="46"/>
          <w:lang w:val="en-US"/>
        </w:rPr>
        <w:t>Open-X-Tactile Data Submission Guide</w:t>
      </w:r>
    </w:p>
    <w:p w14:paraId="22307B43" w14:textId="77777777" w:rsidR="00A32B54" w:rsidRPr="00EF4012" w:rsidRDefault="00000000">
      <w:pPr>
        <w:pStyle w:val="Heading2"/>
        <w:keepNext w:val="0"/>
        <w:keepLines w:val="0"/>
        <w:spacing w:after="80"/>
        <w:rPr>
          <w:b/>
          <w:bCs/>
          <w:sz w:val="34"/>
          <w:szCs w:val="34"/>
          <w:lang w:val="en-US"/>
        </w:rPr>
      </w:pPr>
      <w:bookmarkStart w:id="1" w:name="_gxarsdhtpdvf" w:colFirst="0" w:colLast="0"/>
      <w:bookmarkEnd w:id="1"/>
      <w:r w:rsidRPr="00EF4012">
        <w:rPr>
          <w:rFonts w:ascii="Arial Unicode MS" w:eastAsia="Arial Unicode MS" w:hAnsi="Arial Unicode MS" w:cs="Arial Unicode MS"/>
          <w:b/>
          <w:bCs/>
          <w:sz w:val="34"/>
          <w:szCs w:val="34"/>
          <w:lang w:val="en-US"/>
        </w:rPr>
        <w:t>Data Processing and Submission Specifications for Uploaders</w:t>
      </w:r>
    </w:p>
    <w:p w14:paraId="38F56B05" w14:textId="77777777" w:rsidR="00A32B54" w:rsidRPr="00EF4012" w:rsidRDefault="00000000">
      <w:pPr>
        <w:spacing w:before="240" w:after="240"/>
        <w:rPr>
          <w:lang w:val="en-US"/>
        </w:rPr>
      </w:pPr>
      <w:r w:rsidRPr="00EF4012">
        <w:rPr>
          <w:rFonts w:ascii="Arial Unicode MS" w:eastAsia="Arial Unicode MS" w:hAnsi="Arial Unicode MS" w:cs="Arial Unicode MS"/>
          <w:lang w:val="en-US"/>
        </w:rPr>
        <w:t>Version: v0.2 Draft</w:t>
      </w:r>
      <w:r w:rsidRPr="00EF4012">
        <w:rPr>
          <w:rFonts w:ascii="Arial Unicode MS" w:eastAsia="Arial Unicode MS" w:hAnsi="Arial Unicode MS" w:cs="Arial Unicode MS"/>
          <w:lang w:val="en-US"/>
        </w:rPr>
        <w:br/>
        <w:t>Audience: Data Uploaders</w:t>
      </w:r>
      <w:r w:rsidRPr="00EF4012">
        <w:rPr>
          <w:rFonts w:ascii="Arial Unicode MS" w:eastAsia="Arial Unicode MS" w:hAnsi="Arial Unicode MS" w:cs="Arial Unicode MS"/>
          <w:lang w:val="en-US"/>
        </w:rPr>
        <w:br/>
        <w:t xml:space="preserve">Scope: How to export </w:t>
      </w:r>
      <w:proofErr w:type="spellStart"/>
      <w:r w:rsidRPr="00EF4012">
        <w:rPr>
          <w:rFonts w:ascii="Arial Unicode MS" w:eastAsia="Arial Unicode MS" w:hAnsi="Arial Unicode MS" w:cs="Arial Unicode MS"/>
          <w:lang w:val="en-US"/>
        </w:rPr>
        <w:t>zarr</w:t>
      </w:r>
      <w:proofErr w:type="spellEnd"/>
      <w:r w:rsidRPr="00EF4012">
        <w:rPr>
          <w:rFonts w:ascii="Arial Unicode MS" w:eastAsia="Arial Unicode MS" w:hAnsi="Arial Unicode MS" w:cs="Arial Unicode MS"/>
          <w:lang w:val="en-US"/>
        </w:rPr>
        <w:t xml:space="preserve"> according to the FTP-1 data processing documentation, run the Open X-Tactile check scripts, and submit the required materials.</w:t>
      </w:r>
    </w:p>
    <w:p w14:paraId="3A1762B4" w14:textId="77777777" w:rsidR="00A32B54" w:rsidRDefault="00AD7867">
      <w:r>
        <w:rPr>
          <w:noProof/>
        </w:rPr>
        <w:pict w14:anchorId="5E84F829">
          <v:rect id="_x0000_i1030" alt="" style="width:451.6pt;height:.05pt;mso-width-percent:0;mso-height-percent:0;mso-width-percent:0;mso-height-percent:0" o:hrpct="965" o:hralign="center" o:hrstd="t" o:hr="t" fillcolor="#a0a0a0" stroked="f"/>
        </w:pict>
      </w:r>
    </w:p>
    <w:p w14:paraId="2E325C99" w14:textId="77777777" w:rsidR="00A32B54" w:rsidRPr="00EF4012" w:rsidRDefault="00000000">
      <w:pPr>
        <w:pStyle w:val="Heading2"/>
        <w:keepNext w:val="0"/>
        <w:keepLines w:val="0"/>
        <w:spacing w:before="300" w:after="160" w:line="300" w:lineRule="auto"/>
        <w:rPr>
          <w:b/>
          <w:bCs/>
          <w:color w:val="222222"/>
          <w:sz w:val="30"/>
          <w:szCs w:val="30"/>
          <w:lang w:val="en-US"/>
        </w:rPr>
      </w:pPr>
      <w:bookmarkStart w:id="2" w:name="_2s2c9ngakuy1" w:colFirst="0" w:colLast="0"/>
      <w:bookmarkEnd w:id="2"/>
      <w:r w:rsidRPr="00EF4012">
        <w:rPr>
          <w:rFonts w:ascii="Arial Unicode MS" w:eastAsia="Arial Unicode MS" w:hAnsi="Arial Unicode MS" w:cs="Arial Unicode MS"/>
          <w:b/>
          <w:bCs/>
          <w:color w:val="222222"/>
          <w:sz w:val="30"/>
          <w:szCs w:val="30"/>
          <w:lang w:val="en-US"/>
        </w:rPr>
        <w:t>1. Objective and Workflow</w:t>
      </w:r>
    </w:p>
    <w:p w14:paraId="5D171ED0" w14:textId="77777777" w:rsidR="00A32B54" w:rsidRPr="00EF4012" w:rsidRDefault="00000000">
      <w:pPr>
        <w:spacing w:before="100" w:after="100"/>
        <w:rPr>
          <w:color w:val="222222"/>
          <w:lang w:val="en-US"/>
        </w:rPr>
      </w:pPr>
      <w:r w:rsidRPr="00EF4012">
        <w:rPr>
          <w:rFonts w:ascii="Arial Unicode MS" w:eastAsia="Arial Unicode MS" w:hAnsi="Arial Unicode MS" w:cs="Arial Unicode MS"/>
          <w:color w:val="222222"/>
          <w:lang w:val="en-US"/>
        </w:rPr>
        <w:t>All Contributors are asked to complete 4 tasks:</w:t>
      </w:r>
    </w:p>
    <w:p w14:paraId="5B060B78" w14:textId="77777777" w:rsidR="00A32B54" w:rsidRPr="00EF4012" w:rsidRDefault="00000000">
      <w:pPr>
        <w:numPr>
          <w:ilvl w:val="0"/>
          <w:numId w:val="1"/>
        </w:numPr>
        <w:spacing w:before="100"/>
        <w:rPr>
          <w:lang w:val="en-US"/>
        </w:rPr>
      </w:pPr>
      <w:r w:rsidRPr="00EF4012">
        <w:rPr>
          <w:rFonts w:ascii="Arial Unicode MS" w:eastAsia="Arial Unicode MS" w:hAnsi="Arial Unicode MS" w:cs="Arial Unicode MS"/>
          <w:color w:val="222222"/>
          <w:lang w:val="en-US"/>
        </w:rPr>
        <w:t xml:space="preserve">Process the raw data according to the FTP-1 specification and </w:t>
      </w:r>
      <w:proofErr w:type="gramStart"/>
      <w:r w:rsidRPr="00EF4012">
        <w:rPr>
          <w:rFonts w:ascii="Arial Unicode MS" w:eastAsia="Arial Unicode MS" w:hAnsi="Arial Unicode MS" w:cs="Arial Unicode MS"/>
          <w:color w:val="222222"/>
          <w:lang w:val="en-US"/>
        </w:rPr>
        <w:t xml:space="preserve">export </w:t>
      </w:r>
      <w:r w:rsidRPr="00EF4012">
        <w:rPr>
          <w:rFonts w:ascii="Courier New" w:eastAsia="Courier New" w:hAnsi="Courier New" w:cs="Courier New"/>
          <w:color w:val="222222"/>
          <w:lang w:val="en-US"/>
        </w:rPr>
        <w:t>.</w:t>
      </w:r>
      <w:proofErr w:type="spellStart"/>
      <w:r w:rsidRPr="00EF4012">
        <w:rPr>
          <w:rFonts w:ascii="Courier New" w:eastAsia="Courier New" w:hAnsi="Courier New" w:cs="Courier New"/>
          <w:color w:val="222222"/>
          <w:lang w:val="en-US"/>
        </w:rPr>
        <w:t>zarr</w:t>
      </w:r>
      <w:proofErr w:type="spellEnd"/>
      <w:proofErr w:type="gramEnd"/>
    </w:p>
    <w:p w14:paraId="11F2E8BE" w14:textId="77777777" w:rsidR="00A32B54" w:rsidRPr="00EF4012" w:rsidRDefault="00000000">
      <w:pPr>
        <w:numPr>
          <w:ilvl w:val="0"/>
          <w:numId w:val="1"/>
        </w:numPr>
        <w:rPr>
          <w:lang w:val="en-US"/>
        </w:rPr>
      </w:pPr>
      <w:r w:rsidRPr="00EF4012">
        <w:rPr>
          <w:rFonts w:ascii="Arial Unicode MS" w:eastAsia="Arial Unicode MS" w:hAnsi="Arial Unicode MS" w:cs="Arial Unicode MS"/>
          <w:color w:val="222222"/>
          <w:lang w:val="en-US"/>
        </w:rPr>
        <w:t>Run the three OXT-QC check scripts</w:t>
      </w:r>
    </w:p>
    <w:p w14:paraId="2ED774F3" w14:textId="77777777" w:rsidR="00A32B54" w:rsidRPr="00EF4012" w:rsidRDefault="00000000">
      <w:pPr>
        <w:numPr>
          <w:ilvl w:val="0"/>
          <w:numId w:val="1"/>
        </w:numPr>
        <w:rPr>
          <w:lang w:val="en-US"/>
        </w:rPr>
      </w:pPr>
      <w:r w:rsidRPr="00EF4012">
        <w:rPr>
          <w:rFonts w:ascii="Arial Unicode MS" w:eastAsia="Arial Unicode MS" w:hAnsi="Arial Unicode MS" w:cs="Arial Unicode MS"/>
          <w:color w:val="222222"/>
          <w:lang w:val="en-US"/>
        </w:rPr>
        <w:t>Prepare manual review materials (annotated images, visualization videos, and supplementary notes)</w:t>
      </w:r>
    </w:p>
    <w:p w14:paraId="1AAE6366" w14:textId="77777777" w:rsidR="00A32B54" w:rsidRDefault="00000000">
      <w:pPr>
        <w:numPr>
          <w:ilvl w:val="0"/>
          <w:numId w:val="1"/>
        </w:numPr>
        <w:spacing w:after="100"/>
      </w:pPr>
      <w:r>
        <w:rPr>
          <w:rFonts w:ascii="Arial Unicode MS" w:eastAsia="Arial Unicode MS" w:hAnsi="Arial Unicode MS" w:cs="Arial Unicode MS"/>
          <w:color w:val="222222"/>
        </w:rPr>
        <w:t>Package and submit</w:t>
      </w:r>
    </w:p>
    <w:p w14:paraId="2F2800B8" w14:textId="77777777" w:rsidR="00A32B54" w:rsidRPr="00EF4012" w:rsidRDefault="00000000">
      <w:pPr>
        <w:spacing w:before="100" w:after="100"/>
        <w:rPr>
          <w:color w:val="222222"/>
          <w:lang w:val="en-US"/>
        </w:rPr>
      </w:pPr>
      <w:r w:rsidRPr="00EF4012">
        <w:rPr>
          <w:rFonts w:ascii="Arial Unicode MS" w:eastAsia="Arial Unicode MS" w:hAnsi="Arial Unicode MS" w:cs="Arial Unicode MS"/>
          <w:color w:val="222222"/>
          <w:lang w:val="en-US"/>
        </w:rPr>
        <w:t>The workflow is as follows:</w:t>
      </w:r>
    </w:p>
    <w:p w14:paraId="2CB06351" w14:textId="77777777" w:rsidR="00A32B54" w:rsidRPr="00EF4012" w:rsidRDefault="00000000">
      <w:pPr>
        <w:spacing w:before="100" w:after="100"/>
        <w:rPr>
          <w:lang w:val="en-US"/>
        </w:rPr>
      </w:pPr>
      <w:r w:rsidRPr="00EF4012">
        <w:rPr>
          <w:rFonts w:ascii="Arial Unicode MS" w:eastAsia="Arial Unicode MS" w:hAnsi="Arial Unicode MS" w:cs="Arial Unicode MS"/>
          <w:color w:val="222222"/>
          <w:lang w:val="en-US"/>
        </w:rPr>
        <w:t>Raw tactile manipulation data</w:t>
      </w:r>
      <w:r w:rsidRPr="00EF4012">
        <w:rPr>
          <w:rFonts w:ascii="Arial Unicode MS" w:eastAsia="Arial Unicode MS" w:hAnsi="Arial Unicode MS" w:cs="Arial Unicode MS"/>
          <w:color w:val="222222"/>
          <w:lang w:val="en-US"/>
        </w:rPr>
        <w:br/>
        <w:t xml:space="preserve">→ Process according to FTP-1 </w:t>
      </w:r>
      <w:proofErr w:type="spellStart"/>
      <w:r w:rsidRPr="00EF4012">
        <w:rPr>
          <w:rFonts w:ascii="Courier New" w:eastAsia="Courier New" w:hAnsi="Courier New" w:cs="Courier New"/>
          <w:color w:val="222222"/>
          <w:lang w:val="en-US"/>
        </w:rPr>
        <w:t>data_processing</w:t>
      </w:r>
      <w:proofErr w:type="spellEnd"/>
      <w:r w:rsidRPr="00EF4012">
        <w:rPr>
          <w:rFonts w:ascii="Arial Unicode MS" w:eastAsia="Arial Unicode MS" w:hAnsi="Arial Unicode MS" w:cs="Arial Unicode MS"/>
          <w:color w:val="222222"/>
          <w:lang w:val="en-US"/>
        </w:rPr>
        <w:t xml:space="preserve"> and export FTP-1-compatible </w:t>
      </w:r>
      <w:proofErr w:type="spellStart"/>
      <w:r w:rsidRPr="00EF4012">
        <w:rPr>
          <w:rFonts w:ascii="Arial Unicode MS" w:eastAsia="Arial Unicode MS" w:hAnsi="Arial Unicode MS" w:cs="Arial Unicode MS"/>
          <w:color w:val="222222"/>
          <w:lang w:val="en-US"/>
        </w:rPr>
        <w:t>zarr</w:t>
      </w:r>
      <w:proofErr w:type="spellEnd"/>
      <w:r w:rsidRPr="00EF4012">
        <w:rPr>
          <w:rFonts w:ascii="Arial Unicode MS" w:eastAsia="Arial Unicode MS" w:hAnsi="Arial Unicode MS" w:cs="Arial Unicode MS"/>
          <w:color w:val="222222"/>
          <w:lang w:val="en-US"/>
        </w:rPr>
        <w:br/>
        <w:t xml:space="preserve">→ Run Open-X-Tactile Quality Check (metadata / 4dvis / </w:t>
      </w:r>
      <w:proofErr w:type="spellStart"/>
      <w:r w:rsidRPr="00EF4012">
        <w:rPr>
          <w:rFonts w:ascii="Arial Unicode MS" w:eastAsia="Arial Unicode MS" w:hAnsi="Arial Unicode MS" w:cs="Arial Unicode MS"/>
          <w:color w:val="222222"/>
          <w:lang w:val="en-US"/>
        </w:rPr>
        <w:t>vlm</w:t>
      </w:r>
      <w:proofErr w:type="spellEnd"/>
      <w:r w:rsidRPr="00EF4012">
        <w:rPr>
          <w:rFonts w:ascii="Arial Unicode MS" w:eastAsia="Arial Unicode MS" w:hAnsi="Arial Unicode MS" w:cs="Arial Unicode MS"/>
          <w:color w:val="222222"/>
          <w:lang w:val="en-US"/>
        </w:rPr>
        <w:t>)</w:t>
      </w:r>
      <w:r w:rsidRPr="00EF4012">
        <w:rPr>
          <w:rFonts w:ascii="Arial Unicode MS" w:eastAsia="Arial Unicode MS" w:hAnsi="Arial Unicode MS" w:cs="Arial Unicode MS"/>
          <w:color w:val="222222"/>
          <w:lang w:val="en-US"/>
        </w:rPr>
        <w:br/>
        <w:t xml:space="preserve">→ Submit </w:t>
      </w:r>
      <w:proofErr w:type="spellStart"/>
      <w:r w:rsidRPr="00EF4012">
        <w:rPr>
          <w:rFonts w:ascii="Arial Unicode MS" w:eastAsia="Arial Unicode MS" w:hAnsi="Arial Unicode MS" w:cs="Arial Unicode MS"/>
          <w:color w:val="222222"/>
          <w:lang w:val="en-US"/>
        </w:rPr>
        <w:t>zarr</w:t>
      </w:r>
      <w:proofErr w:type="spellEnd"/>
      <w:r w:rsidRPr="00EF4012">
        <w:rPr>
          <w:rFonts w:ascii="Arial Unicode MS" w:eastAsia="Arial Unicode MS" w:hAnsi="Arial Unicode MS" w:cs="Arial Unicode MS"/>
          <w:color w:val="222222"/>
          <w:lang w:val="en-US"/>
        </w:rPr>
        <w:t xml:space="preserve"> + check outputs + manual materials</w:t>
      </w:r>
    </w:p>
    <w:p w14:paraId="05DEF76A" w14:textId="77777777" w:rsidR="00A32B54" w:rsidRDefault="00AD7867">
      <w:r>
        <w:rPr>
          <w:noProof/>
        </w:rPr>
        <w:pict w14:anchorId="3116045C">
          <v:rect id="_x0000_i1029" alt="" style="width:451.6pt;height:.05pt;mso-width-percent:0;mso-height-percent:0;mso-width-percent:0;mso-height-percent:0" o:hrpct="965" o:hralign="center" o:hrstd="t" o:hr="t" fillcolor="#a0a0a0" stroked="f"/>
        </w:pict>
      </w:r>
    </w:p>
    <w:p w14:paraId="55C660F1" w14:textId="77777777" w:rsidR="00A32B54" w:rsidRPr="00EF4012" w:rsidRDefault="00000000">
      <w:pPr>
        <w:pStyle w:val="Heading1"/>
        <w:keepNext w:val="0"/>
        <w:keepLines w:val="0"/>
        <w:spacing w:before="480"/>
        <w:rPr>
          <w:b/>
          <w:bCs/>
          <w:sz w:val="30"/>
          <w:szCs w:val="30"/>
          <w:lang w:val="en-US"/>
        </w:rPr>
      </w:pPr>
      <w:bookmarkStart w:id="3" w:name="_162rg4lm8vgb" w:colFirst="0" w:colLast="0"/>
      <w:bookmarkEnd w:id="3"/>
      <w:r w:rsidRPr="00EF4012">
        <w:rPr>
          <w:rFonts w:ascii="Arial Unicode MS" w:eastAsia="Arial Unicode MS" w:hAnsi="Arial Unicode MS" w:cs="Arial Unicode MS"/>
          <w:b/>
          <w:bCs/>
          <w:sz w:val="30"/>
          <w:szCs w:val="30"/>
          <w:lang w:val="en-US"/>
        </w:rPr>
        <w:t xml:space="preserve">2. Export </w:t>
      </w:r>
      <w:proofErr w:type="spellStart"/>
      <w:r w:rsidRPr="00EF4012">
        <w:rPr>
          <w:rFonts w:ascii="Arial Unicode MS" w:eastAsia="Arial Unicode MS" w:hAnsi="Arial Unicode MS" w:cs="Arial Unicode MS"/>
          <w:b/>
          <w:bCs/>
          <w:sz w:val="30"/>
          <w:szCs w:val="30"/>
          <w:lang w:val="en-US"/>
        </w:rPr>
        <w:t>zarr</w:t>
      </w:r>
      <w:proofErr w:type="spellEnd"/>
      <w:r w:rsidRPr="00EF4012">
        <w:rPr>
          <w:rFonts w:ascii="Arial Unicode MS" w:eastAsia="Arial Unicode MS" w:hAnsi="Arial Unicode MS" w:cs="Arial Unicode MS"/>
          <w:b/>
          <w:bCs/>
          <w:sz w:val="30"/>
          <w:szCs w:val="30"/>
          <w:lang w:val="en-US"/>
        </w:rPr>
        <w:t xml:space="preserve"> According to the FTP-1 Documentation</w:t>
      </w:r>
    </w:p>
    <w:p w14:paraId="3681E9AC" w14:textId="77777777" w:rsidR="00A32B54" w:rsidRPr="00EF4012" w:rsidRDefault="00000000">
      <w:pPr>
        <w:spacing w:before="240" w:after="240"/>
        <w:rPr>
          <w:lang w:val="en-US"/>
        </w:rPr>
      </w:pPr>
      <w:r w:rsidRPr="00EF4012">
        <w:rPr>
          <w:rFonts w:ascii="Arial Unicode MS" w:eastAsia="Arial Unicode MS" w:hAnsi="Arial Unicode MS" w:cs="Arial Unicode MS"/>
          <w:lang w:val="en-US"/>
        </w:rPr>
        <w:lastRenderedPageBreak/>
        <w:t>The Open X-Tactile data format follows the FTP-1 data processing format.</w:t>
      </w:r>
    </w:p>
    <w:p w14:paraId="30EE4972" w14:textId="77777777" w:rsidR="00A32B54" w:rsidRPr="00EF4012" w:rsidRDefault="00000000">
      <w:pPr>
        <w:spacing w:before="240" w:after="240"/>
        <w:rPr>
          <w:lang w:val="en-US"/>
        </w:rPr>
      </w:pPr>
      <w:r w:rsidRPr="00EF4012">
        <w:rPr>
          <w:rFonts w:ascii="Arial Unicode MS" w:eastAsia="Arial Unicode MS" w:hAnsi="Arial Unicode MS" w:cs="Arial Unicode MS"/>
          <w:lang w:val="en-US"/>
        </w:rPr>
        <w:t xml:space="preserve">Please first read and follow the FTP-1 data processing documentation below to process your data into FTP-1-compatible </w:t>
      </w:r>
      <w:proofErr w:type="spellStart"/>
      <w:r w:rsidRPr="00EF4012">
        <w:rPr>
          <w:rFonts w:ascii="Arial Unicode MS" w:eastAsia="Arial Unicode MS" w:hAnsi="Arial Unicode MS" w:cs="Arial Unicode MS"/>
          <w:lang w:val="en-US"/>
        </w:rPr>
        <w:t>zarr</w:t>
      </w:r>
      <w:proofErr w:type="spellEnd"/>
      <w:r w:rsidRPr="00EF4012">
        <w:rPr>
          <w:rFonts w:ascii="Arial Unicode MS" w:eastAsia="Arial Unicode MS" w:hAnsi="Arial Unicode MS" w:cs="Arial Unicode MS"/>
          <w:lang w:val="en-US"/>
        </w:rPr>
        <w:t>:</w:t>
      </w:r>
    </w:p>
    <w:p w14:paraId="40846BB6" w14:textId="77777777" w:rsidR="00A32B54" w:rsidRPr="00EF4012" w:rsidRDefault="00000000">
      <w:pPr>
        <w:rPr>
          <w:lang w:val="en-US"/>
        </w:rPr>
      </w:pPr>
      <w:r w:rsidRPr="00EF4012">
        <w:rPr>
          <w:color w:val="1155CC"/>
          <w:u w:val="single"/>
          <w:lang w:val="en-US"/>
        </w:rPr>
        <w:t>https://github.com/michaelyuancb/ftp1-policy/blob/main/data_processing/README.md</w:t>
      </w:r>
    </w:p>
    <w:p w14:paraId="33250208" w14:textId="77777777" w:rsidR="00A32B54" w:rsidRPr="00EF4012" w:rsidRDefault="00000000">
      <w:pPr>
        <w:spacing w:before="240" w:after="240"/>
        <w:rPr>
          <w:rFonts w:ascii="Arial Unicode MS" w:eastAsia="Arial Unicode MS" w:hAnsi="Arial Unicode MS" w:cs="Arial Unicode MS"/>
          <w:lang w:val="en-US"/>
        </w:rPr>
      </w:pPr>
      <w:r w:rsidRPr="00EF4012">
        <w:rPr>
          <w:rFonts w:ascii="Arial Unicode MS" w:eastAsia="Arial Unicode MS" w:hAnsi="Arial Unicode MS" w:cs="Arial Unicode MS"/>
          <w:lang w:val="en-US"/>
        </w:rPr>
        <w:t xml:space="preserve">This document defines the </w:t>
      </w:r>
      <w:proofErr w:type="spellStart"/>
      <w:r w:rsidRPr="00EF4012">
        <w:rPr>
          <w:rFonts w:ascii="Arial Unicode MS" w:eastAsia="Arial Unicode MS" w:hAnsi="Arial Unicode MS" w:cs="Arial Unicode MS"/>
          <w:lang w:val="en-US"/>
        </w:rPr>
        <w:t>zarr</w:t>
      </w:r>
      <w:proofErr w:type="spellEnd"/>
      <w:r w:rsidRPr="00EF4012">
        <w:rPr>
          <w:rFonts w:ascii="Arial Unicode MS" w:eastAsia="Arial Unicode MS" w:hAnsi="Arial Unicode MS" w:cs="Arial Unicode MS"/>
          <w:lang w:val="en-US"/>
        </w:rPr>
        <w:t xml:space="preserve"> format, directory structure, key naming, pose convention, camera fields, tactile fields, and action/state fields. Uploaders need to submit the processed </w:t>
      </w:r>
      <w:r w:rsidRPr="00EF4012">
        <w:rPr>
          <w:rFonts w:ascii="Roboto Mono" w:eastAsia="Roboto Mono" w:hAnsi="Roboto Mono" w:cs="Roboto Mono"/>
          <w:color w:val="188038"/>
          <w:lang w:val="en-US"/>
        </w:rPr>
        <w:t>.</w:t>
      </w:r>
      <w:proofErr w:type="spellStart"/>
      <w:r w:rsidRPr="00EF4012">
        <w:rPr>
          <w:rFonts w:ascii="Roboto Mono" w:eastAsia="Roboto Mono" w:hAnsi="Roboto Mono" w:cs="Roboto Mono"/>
          <w:color w:val="188038"/>
          <w:lang w:val="en-US"/>
        </w:rPr>
        <w:t>zarr</w:t>
      </w:r>
      <w:proofErr w:type="spellEnd"/>
      <w:r w:rsidRPr="00EF4012">
        <w:rPr>
          <w:rFonts w:ascii="Arial Unicode MS" w:eastAsia="Arial Unicode MS" w:hAnsi="Arial Unicode MS" w:cs="Arial Unicode MS"/>
          <w:lang w:val="en-US"/>
        </w:rPr>
        <w:t xml:space="preserve"> files.</w:t>
      </w:r>
    </w:p>
    <w:p w14:paraId="2DCBA960" w14:textId="296F7E03" w:rsidR="00A32B54" w:rsidRDefault="00000000">
      <w:pPr>
        <w:spacing w:before="240" w:after="240"/>
        <w:rPr>
          <w:rFonts w:ascii="Arial Unicode MS" w:eastAsia="SimSun" w:hAnsi="Arial Unicode MS" w:cs="Arial Unicode MS"/>
          <w:lang w:val="en-US"/>
        </w:rPr>
      </w:pPr>
      <w:r>
        <w:rPr>
          <w:rFonts w:ascii="Arial Unicode MS" w:eastAsia="SimSun" w:hAnsi="Arial Unicode MS" w:cs="Arial Unicode MS" w:hint="eastAsia"/>
          <w:b/>
          <w:bCs/>
          <w:lang w:val="en-US"/>
        </w:rPr>
        <w:t xml:space="preserve">Regarding </w:t>
      </w:r>
      <w:proofErr w:type="spellStart"/>
      <w:r>
        <w:rPr>
          <w:rFonts w:ascii="Arial Unicode MS" w:eastAsia="SimSun" w:hAnsi="Arial Unicode MS" w:cs="Arial Unicode MS" w:hint="eastAsia"/>
          <w:b/>
          <w:bCs/>
          <w:lang w:val="en-US"/>
        </w:rPr>
        <w:t>sensor_name</w:t>
      </w:r>
      <w:proofErr w:type="spellEnd"/>
      <w:r>
        <w:rPr>
          <w:rFonts w:ascii="Arial Unicode MS" w:eastAsia="SimSun" w:hAnsi="Arial Unicode MS" w:cs="Arial Unicode MS" w:hint="eastAsia"/>
          <w:b/>
          <w:bCs/>
          <w:lang w:val="en-US"/>
        </w:rPr>
        <w:t xml:space="preserve"> naming</w:t>
      </w:r>
      <w:r>
        <w:rPr>
          <w:rFonts w:ascii="Arial Unicode MS" w:eastAsia="SimSun" w:hAnsi="Arial Unicode MS" w:cs="Arial Unicode MS" w:hint="eastAsia"/>
          <w:lang w:val="en-US"/>
        </w:rPr>
        <w:t xml:space="preserve">, please first visit </w:t>
      </w:r>
      <w:hyperlink r:id="rId7" w:history="1">
        <w:r w:rsidRPr="00EF4012">
          <w:rPr>
            <w:rStyle w:val="Hyperlink"/>
            <w:rFonts w:ascii="Arial Unicode MS" w:eastAsia="SimSun" w:hAnsi="Arial Unicode MS" w:cs="Arial Unicode MS" w:hint="eastAsia"/>
            <w:lang w:val="en-US"/>
          </w:rPr>
          <w:t>https://open-x-tactile.github.io/</w:t>
        </w:r>
      </w:hyperlink>
      <w:r>
        <w:rPr>
          <w:rFonts w:ascii="Arial Unicode MS" w:eastAsia="SimSun" w:hAnsi="Arial Unicode MS" w:cs="Arial Unicode MS" w:hint="eastAsia"/>
          <w:lang w:val="en-US"/>
        </w:rPr>
        <w:t>, click Contribute Data, and use the search bar below to check whether the sensor already exists (the search bar supports keyword suggestions). If it already exists, please directly use the sensor name listed on the official website. Otherwise, you may choose your own name; make sure not to include spaces or special characters.</w:t>
      </w:r>
    </w:p>
    <w:p w14:paraId="792D91C0" w14:textId="77777777" w:rsidR="00A32B54" w:rsidRPr="00EF4012" w:rsidRDefault="00000000">
      <w:pPr>
        <w:spacing w:before="240" w:after="240"/>
        <w:rPr>
          <w:lang w:val="en-US"/>
        </w:rPr>
      </w:pPr>
      <w:r w:rsidRPr="00EF4012">
        <w:rPr>
          <w:rFonts w:ascii="Arial Unicode MS" w:eastAsia="Arial Unicode MS" w:hAnsi="Arial Unicode MS" w:cs="Arial Unicode MS"/>
          <w:lang w:val="en-US"/>
        </w:rPr>
        <w:t xml:space="preserve">Recommended </w:t>
      </w:r>
      <w:proofErr w:type="spellStart"/>
      <w:r w:rsidRPr="00EF4012">
        <w:rPr>
          <w:rFonts w:ascii="Arial Unicode MS" w:eastAsia="Arial Unicode MS" w:hAnsi="Arial Unicode MS" w:cs="Arial Unicode MS"/>
          <w:lang w:val="en-US"/>
        </w:rPr>
        <w:t>zarr</w:t>
      </w:r>
      <w:proofErr w:type="spellEnd"/>
      <w:r w:rsidRPr="00EF4012">
        <w:rPr>
          <w:rFonts w:ascii="Arial Unicode MS" w:eastAsia="Arial Unicode MS" w:hAnsi="Arial Unicode MS" w:cs="Arial Unicode MS"/>
          <w:lang w:val="en-US"/>
        </w:rPr>
        <w:t xml:space="preserve"> directory structure:</w:t>
      </w:r>
    </w:p>
    <w:p w14:paraId="643D76B2" w14:textId="77777777" w:rsidR="00A32B54" w:rsidRPr="00EF4012" w:rsidRDefault="00000000">
      <w:pPr>
        <w:rPr>
          <w:lang w:val="en-US"/>
        </w:rPr>
      </w:pPr>
      <w:proofErr w:type="spellStart"/>
      <w:r w:rsidRPr="00EF4012">
        <w:rPr>
          <w:lang w:val="en-US"/>
        </w:rPr>
        <w:t>zarr</w:t>
      </w:r>
      <w:proofErr w:type="spellEnd"/>
      <w:r w:rsidRPr="00EF4012">
        <w:rPr>
          <w:lang w:val="en-US"/>
        </w:rPr>
        <w:t>/</w:t>
      </w:r>
    </w:p>
    <w:p w14:paraId="24FF85EC" w14:textId="77777777" w:rsidR="00A32B54" w:rsidRPr="00EF4012" w:rsidRDefault="00000000">
      <w:pPr>
        <w:rPr>
          <w:lang w:val="en-US"/>
        </w:rPr>
      </w:pPr>
      <w:r w:rsidRPr="00EF4012">
        <w:rPr>
          <w:lang w:val="en-US"/>
        </w:rPr>
        <w:t xml:space="preserve">  episode_batch_0000.zarr</w:t>
      </w:r>
    </w:p>
    <w:p w14:paraId="79C180DA" w14:textId="77777777" w:rsidR="00A32B54" w:rsidRPr="00EF4012" w:rsidRDefault="00000000">
      <w:pPr>
        <w:rPr>
          <w:lang w:val="en-US"/>
        </w:rPr>
      </w:pPr>
      <w:r w:rsidRPr="00EF4012">
        <w:rPr>
          <w:lang w:val="en-US"/>
        </w:rPr>
        <w:t xml:space="preserve">  episode_batch_0001.zarr</w:t>
      </w:r>
    </w:p>
    <w:p w14:paraId="0F792E66" w14:textId="77777777" w:rsidR="00A32B54" w:rsidRPr="00EF4012" w:rsidRDefault="00000000">
      <w:pPr>
        <w:rPr>
          <w:lang w:val="en-US"/>
        </w:rPr>
      </w:pPr>
      <w:r w:rsidRPr="00EF4012">
        <w:rPr>
          <w:lang w:val="en-US"/>
        </w:rPr>
        <w:t xml:space="preserve">  ...</w:t>
      </w:r>
    </w:p>
    <w:p w14:paraId="36F5B4A1" w14:textId="77777777" w:rsidR="00A32B54" w:rsidRPr="00EF4012" w:rsidRDefault="00000000">
      <w:pPr>
        <w:spacing w:before="240" w:after="240"/>
        <w:rPr>
          <w:lang w:val="en-US"/>
        </w:rPr>
      </w:pPr>
      <w:r w:rsidRPr="00EF4012">
        <w:rPr>
          <w:rFonts w:ascii="Arial Unicode MS" w:eastAsia="Arial Unicode MS" w:hAnsi="Arial Unicode MS" w:cs="Arial Unicode MS"/>
          <w:lang w:val="en-US"/>
        </w:rPr>
        <w:t>Alternatively, it can be split by task:</w:t>
      </w:r>
    </w:p>
    <w:p w14:paraId="0B1F5976" w14:textId="77777777" w:rsidR="00A32B54" w:rsidRPr="00EF4012" w:rsidRDefault="00000000">
      <w:pPr>
        <w:rPr>
          <w:lang w:val="en-US"/>
        </w:rPr>
      </w:pPr>
      <w:proofErr w:type="spellStart"/>
      <w:r w:rsidRPr="00EF4012">
        <w:rPr>
          <w:lang w:val="en-US"/>
        </w:rPr>
        <w:t>zarr</w:t>
      </w:r>
      <w:proofErr w:type="spellEnd"/>
      <w:r w:rsidRPr="00EF4012">
        <w:rPr>
          <w:lang w:val="en-US"/>
        </w:rPr>
        <w:t>/</w:t>
      </w:r>
    </w:p>
    <w:p w14:paraId="4CB7B698" w14:textId="77777777" w:rsidR="00A32B54" w:rsidRPr="00EF4012" w:rsidRDefault="00000000">
      <w:pPr>
        <w:rPr>
          <w:lang w:val="en-US"/>
        </w:rPr>
      </w:pPr>
      <w:r w:rsidRPr="00EF4012">
        <w:rPr>
          <w:lang w:val="en-US"/>
        </w:rPr>
        <w:t xml:space="preserve">  </w:t>
      </w:r>
      <w:proofErr w:type="spellStart"/>
      <w:proofErr w:type="gramStart"/>
      <w:r w:rsidRPr="00EF4012">
        <w:rPr>
          <w:lang w:val="en-US"/>
        </w:rPr>
        <w:t>grasp.zarr</w:t>
      </w:r>
      <w:proofErr w:type="spellEnd"/>
      <w:proofErr w:type="gramEnd"/>
    </w:p>
    <w:p w14:paraId="3EE4BDEF" w14:textId="77777777" w:rsidR="00A32B54" w:rsidRPr="00EF4012" w:rsidRDefault="00000000">
      <w:pPr>
        <w:rPr>
          <w:lang w:val="en-US"/>
        </w:rPr>
      </w:pPr>
      <w:r w:rsidRPr="00EF4012">
        <w:rPr>
          <w:lang w:val="en-US"/>
        </w:rPr>
        <w:t xml:space="preserve">  </w:t>
      </w:r>
      <w:proofErr w:type="spellStart"/>
      <w:proofErr w:type="gramStart"/>
      <w:r w:rsidRPr="00EF4012">
        <w:rPr>
          <w:lang w:val="en-US"/>
        </w:rPr>
        <w:t>lift.zarr</w:t>
      </w:r>
      <w:proofErr w:type="spellEnd"/>
      <w:proofErr w:type="gramEnd"/>
    </w:p>
    <w:p w14:paraId="6857560F" w14:textId="77777777" w:rsidR="00A32B54" w:rsidRPr="00EF4012" w:rsidRDefault="00000000">
      <w:pPr>
        <w:rPr>
          <w:lang w:val="en-US"/>
        </w:rPr>
      </w:pPr>
      <w:r w:rsidRPr="00EF4012">
        <w:rPr>
          <w:lang w:val="en-US"/>
        </w:rPr>
        <w:t xml:space="preserve">  ...</w:t>
      </w:r>
    </w:p>
    <w:p w14:paraId="798D6E4A" w14:textId="77777777" w:rsidR="00A32B54" w:rsidRDefault="00A32B54">
      <w:pPr>
        <w:rPr>
          <w:rFonts w:eastAsia="SimSun"/>
          <w:lang w:val="en-US"/>
        </w:rPr>
      </w:pPr>
    </w:p>
    <w:p w14:paraId="41CCFBDA" w14:textId="77777777" w:rsidR="00A32B54" w:rsidRDefault="00000000">
      <w:pPr>
        <w:rPr>
          <w:rFonts w:eastAsia="SimSun"/>
          <w:lang w:val="en-US"/>
        </w:rPr>
      </w:pPr>
      <w:r>
        <w:rPr>
          <w:rFonts w:eastAsia="SimSun" w:hint="eastAsia"/>
          <w:b/>
          <w:bCs/>
          <w:lang w:val="en-US"/>
        </w:rPr>
        <w:t xml:space="preserve">For egocentric data (robot data containing an egocentric perspective) and UMI data, OXT has more detailed requirements for coordinate-frame direction definitions. </w:t>
      </w:r>
      <w:r>
        <w:rPr>
          <w:rFonts w:eastAsia="SimSun" w:hint="eastAsia"/>
          <w:lang w:val="en-US"/>
        </w:rPr>
        <w:t>The FTP-1 data processing documentation briefly mentions the coordinate definition standard of z-forward / x-right / y-down; for more detailed coordinate-frame definitions, please refer to:</w:t>
      </w:r>
    </w:p>
    <w:p w14:paraId="6FE6B47B" w14:textId="77777777" w:rsidR="00A32B54" w:rsidRDefault="00000000">
      <w:pPr>
        <w:ind w:firstLineChars="100" w:firstLine="220"/>
        <w:rPr>
          <w:rFonts w:eastAsia="SimSun"/>
          <w:lang w:val="en-US"/>
        </w:rPr>
      </w:pPr>
      <w:r>
        <w:rPr>
          <w:rFonts w:eastAsia="SimSun" w:hint="eastAsia"/>
          <w:lang w:val="en-US"/>
        </w:rPr>
        <w:t xml:space="preserve">-  </w:t>
      </w:r>
      <w:proofErr w:type="spellStart"/>
      <w:r>
        <w:rPr>
          <w:rFonts w:eastAsia="SimSun" w:hint="eastAsia"/>
          <w:lang w:val="en-US"/>
        </w:rPr>
        <w:t>docs_Illustration</w:t>
      </w:r>
      <w:proofErr w:type="spellEnd"/>
      <w:r>
        <w:rPr>
          <w:rFonts w:eastAsia="SimSun" w:hint="eastAsia"/>
          <w:lang w:val="en-US"/>
        </w:rPr>
        <w:t xml:space="preserve"> about Ego Data Frame.pptx</w:t>
      </w:r>
    </w:p>
    <w:p w14:paraId="00A6CE2B" w14:textId="77777777" w:rsidR="00A32B54" w:rsidRDefault="00000000">
      <w:pPr>
        <w:ind w:firstLineChars="100" w:firstLine="220"/>
        <w:rPr>
          <w:rFonts w:eastAsia="SimSun"/>
          <w:lang w:val="en-US"/>
        </w:rPr>
      </w:pPr>
      <w:r>
        <w:rPr>
          <w:rFonts w:eastAsia="SimSun" w:hint="eastAsia"/>
          <w:lang w:val="en-US"/>
        </w:rPr>
        <w:t xml:space="preserve">-  </w:t>
      </w:r>
      <w:proofErr w:type="spellStart"/>
      <w:r>
        <w:rPr>
          <w:rFonts w:eastAsia="SimSun" w:hint="eastAsia"/>
          <w:lang w:val="en-US"/>
        </w:rPr>
        <w:t>docs_Illustration</w:t>
      </w:r>
      <w:proofErr w:type="spellEnd"/>
      <w:r>
        <w:rPr>
          <w:rFonts w:eastAsia="SimSun" w:hint="eastAsia"/>
          <w:lang w:val="en-US"/>
        </w:rPr>
        <w:t xml:space="preserve"> about UMI Data Frame.pptx</w:t>
      </w:r>
    </w:p>
    <w:p w14:paraId="1A400849" w14:textId="77777777" w:rsidR="00A32B54" w:rsidRDefault="00A32B54">
      <w:pPr>
        <w:ind w:firstLineChars="100" w:firstLine="220"/>
        <w:rPr>
          <w:rFonts w:eastAsia="SimSun"/>
          <w:lang w:val="en-US"/>
        </w:rPr>
      </w:pPr>
    </w:p>
    <w:p w14:paraId="3D7C2415" w14:textId="77777777" w:rsidR="00EF4012" w:rsidRDefault="00EF4012">
      <w:pPr>
        <w:jc w:val="both"/>
        <w:rPr>
          <w:rFonts w:eastAsia="SimSun"/>
          <w:b/>
          <w:bCs/>
          <w:lang w:val="en-US"/>
        </w:rPr>
      </w:pPr>
    </w:p>
    <w:p w14:paraId="15A17920" w14:textId="77777777" w:rsidR="00EF4012" w:rsidRDefault="00EF4012">
      <w:pPr>
        <w:jc w:val="both"/>
        <w:rPr>
          <w:rFonts w:eastAsia="SimSun"/>
          <w:b/>
          <w:bCs/>
          <w:lang w:val="en-US"/>
        </w:rPr>
      </w:pPr>
    </w:p>
    <w:p w14:paraId="05DB1329" w14:textId="77777777" w:rsidR="00EF4012" w:rsidRDefault="00EF4012">
      <w:pPr>
        <w:jc w:val="both"/>
        <w:rPr>
          <w:rFonts w:eastAsia="SimSun"/>
          <w:b/>
          <w:bCs/>
          <w:lang w:val="en-US"/>
        </w:rPr>
      </w:pPr>
    </w:p>
    <w:p w14:paraId="3EE17EA2" w14:textId="77777777" w:rsidR="00EF4012" w:rsidRDefault="00EF4012">
      <w:pPr>
        <w:jc w:val="both"/>
        <w:rPr>
          <w:rFonts w:eastAsia="SimSun"/>
          <w:b/>
          <w:bCs/>
          <w:lang w:val="en-US"/>
        </w:rPr>
      </w:pPr>
    </w:p>
    <w:p w14:paraId="258AA8FF" w14:textId="407AB794" w:rsidR="00A32B54" w:rsidRDefault="00000000">
      <w:pPr>
        <w:jc w:val="both"/>
        <w:rPr>
          <w:rFonts w:eastAsia="SimSun"/>
          <w:b/>
          <w:bCs/>
          <w:lang w:val="en-US"/>
        </w:rPr>
      </w:pPr>
      <w:r>
        <w:rPr>
          <w:rFonts w:eastAsia="SimSun" w:hint="eastAsia"/>
          <w:b/>
          <w:bCs/>
          <w:lang w:val="en-US"/>
        </w:rPr>
        <w:lastRenderedPageBreak/>
        <w:t xml:space="preserve">Notes on </w:t>
      </w:r>
      <w:proofErr w:type="spellStart"/>
      <w:r>
        <w:rPr>
          <w:rFonts w:eastAsia="SimSun" w:hint="eastAsia"/>
          <w:b/>
          <w:bCs/>
          <w:lang w:val="en-US"/>
        </w:rPr>
        <w:t>supplementary_joints</w:t>
      </w:r>
      <w:proofErr w:type="spellEnd"/>
      <w:r>
        <w:rPr>
          <w:rFonts w:eastAsia="SimSun" w:hint="eastAsia"/>
          <w:b/>
          <w:bCs/>
          <w:lang w:val="en-US"/>
        </w:rPr>
        <w:t xml:space="preserve"> and </w:t>
      </w:r>
      <w:proofErr w:type="spellStart"/>
      <w:r>
        <w:rPr>
          <w:rFonts w:eastAsia="SimSun" w:hint="eastAsia"/>
          <w:b/>
          <w:bCs/>
          <w:lang w:val="en-US"/>
        </w:rPr>
        <w:t>supplementary_tactile</w:t>
      </w:r>
      <w:proofErr w:type="spellEnd"/>
      <w:r>
        <w:rPr>
          <w:rFonts w:eastAsia="SimSun" w:hint="eastAsia"/>
          <w:b/>
          <w:bCs/>
          <w:lang w:val="en-US"/>
        </w:rPr>
        <w:t>:</w:t>
      </w:r>
    </w:p>
    <w:p w14:paraId="538200C3" w14:textId="77777777" w:rsidR="00A32B54" w:rsidRDefault="00A32B54">
      <w:pPr>
        <w:jc w:val="both"/>
        <w:rPr>
          <w:rFonts w:eastAsia="SimSun"/>
          <w:b/>
          <w:bCs/>
          <w:lang w:val="en-US"/>
        </w:rPr>
      </w:pPr>
    </w:p>
    <w:p w14:paraId="3D640AED" w14:textId="77777777" w:rsidR="00A32B54" w:rsidRDefault="00000000">
      <w:pPr>
        <w:jc w:val="both"/>
        <w:rPr>
          <w:rFonts w:eastAsia="SimSun"/>
          <w:lang w:val="en-US"/>
        </w:rPr>
      </w:pPr>
      <w:r>
        <w:rPr>
          <w:rFonts w:eastAsia="SimSun" w:hint="eastAsia"/>
          <w:lang w:val="en-US"/>
        </w:rPr>
        <w:t>FTP-1 mainly focuses on head-arm-hand joints and tactile information. However, some robot embodiments may include other parts, such as joints for mobility/waist/legs, or full-body tactile signals. For additional joints (action) signals, please refer to:</w:t>
      </w:r>
    </w:p>
    <w:p w14:paraId="4203EC4E" w14:textId="77777777" w:rsidR="00A32B54" w:rsidRDefault="00A32B54">
      <w:pPr>
        <w:jc w:val="both"/>
        <w:rPr>
          <w:rFonts w:eastAsia="SimSun"/>
          <w:lang w:val="en-US"/>
        </w:rPr>
      </w:pPr>
    </w:p>
    <w:p w14:paraId="2B8D4DBF" w14:textId="77777777" w:rsidR="00A32B54" w:rsidRPr="00EF4012" w:rsidRDefault="00000000">
      <w:pPr>
        <w:rPr>
          <w:lang w:val="en-US"/>
        </w:rPr>
      </w:pPr>
      <w:r w:rsidRPr="00EF4012">
        <w:rPr>
          <w:color w:val="1155CC"/>
          <w:u w:val="single"/>
          <w:lang w:val="en-US"/>
        </w:rPr>
        <w:t>https://github.com/michaelyuancb/ftp1-policy/blob/main/data_processing/README.md</w:t>
      </w:r>
    </w:p>
    <w:p w14:paraId="66EC50F5" w14:textId="77777777" w:rsidR="00A32B54" w:rsidRDefault="00A32B54">
      <w:pPr>
        <w:jc w:val="both"/>
        <w:rPr>
          <w:rFonts w:eastAsia="SimSun"/>
          <w:lang w:val="en-US"/>
        </w:rPr>
      </w:pPr>
    </w:p>
    <w:p w14:paraId="12EAA62A" w14:textId="77777777" w:rsidR="00A32B54" w:rsidRDefault="00000000">
      <w:pPr>
        <w:jc w:val="both"/>
        <w:rPr>
          <w:rFonts w:eastAsia="SimSun"/>
          <w:color w:val="222222"/>
          <w:lang w:val="en-US"/>
        </w:rPr>
      </w:pPr>
      <w:r>
        <w:rPr>
          <w:rFonts w:eastAsia="SimSun" w:hint="eastAsia"/>
          <w:lang w:val="en-US"/>
        </w:rPr>
        <w:t xml:space="preserve">Following the description there, fill in the key </w:t>
      </w:r>
      <w:proofErr w:type="spellStart"/>
      <w:r>
        <w:rPr>
          <w:rFonts w:eastAsia="SimSun" w:hint="eastAsia"/>
          <w:lang w:val="en-US"/>
        </w:rPr>
        <w:t>supplementary_joints</w:t>
      </w:r>
      <w:proofErr w:type="spellEnd"/>
      <w:r>
        <w:rPr>
          <w:rFonts w:eastAsia="SimSun" w:hint="eastAsia"/>
          <w:lang w:val="en-US"/>
        </w:rPr>
        <w:t xml:space="preserve">, with shape (T, D), where D is the number of additional joints. Please submit </w:t>
      </w:r>
      <w:proofErr w:type="spellStart"/>
      <w:r w:rsidRPr="00EF4012">
        <w:rPr>
          <w:color w:val="222222"/>
          <w:lang w:val="en-US"/>
        </w:rPr>
        <w:t>supplementary</w:t>
      </w:r>
      <w:r>
        <w:rPr>
          <w:rFonts w:eastAsia="SimSun" w:hint="eastAsia"/>
          <w:color w:val="222222"/>
          <w:lang w:val="en-US"/>
        </w:rPr>
        <w:t>_joints</w:t>
      </w:r>
      <w:r w:rsidRPr="00EF4012">
        <w:rPr>
          <w:color w:val="222222"/>
          <w:lang w:val="en-US"/>
        </w:rPr>
        <w:t>_</w:t>
      </w:r>
      <w:proofErr w:type="gramStart"/>
      <w:r w:rsidRPr="00EF4012">
        <w:rPr>
          <w:color w:val="222222"/>
          <w:lang w:val="en-US"/>
        </w:rPr>
        <w:t>note.</w:t>
      </w:r>
      <w:r>
        <w:rPr>
          <w:rFonts w:eastAsia="SimSun" w:hint="eastAsia"/>
          <w:color w:val="222222"/>
          <w:lang w:val="en-US"/>
        </w:rPr>
        <w:t>json</w:t>
      </w:r>
      <w:proofErr w:type="spellEnd"/>
      <w:proofErr w:type="gramEnd"/>
      <w:r>
        <w:rPr>
          <w:rFonts w:eastAsia="SimSun" w:hint="eastAsia"/>
          <w:color w:val="222222"/>
          <w:lang w:val="en-US"/>
        </w:rPr>
        <w:t xml:space="preserve"> to explain the meaning of each dimension (required). We recommend additionally submitting </w:t>
      </w:r>
      <w:r w:rsidRPr="00EF4012">
        <w:rPr>
          <w:color w:val="222222"/>
          <w:lang w:val="en-US"/>
        </w:rPr>
        <w:t>supplementary</w:t>
      </w:r>
      <w:r>
        <w:rPr>
          <w:rFonts w:eastAsia="SimSun" w:hint="eastAsia"/>
          <w:color w:val="222222"/>
          <w:lang w:val="en-US"/>
        </w:rPr>
        <w:t>_joints</w:t>
      </w:r>
      <w:r w:rsidRPr="00EF4012">
        <w:rPr>
          <w:color w:val="222222"/>
          <w:lang w:val="en-US"/>
        </w:rPr>
        <w:t>_note.</w:t>
      </w:r>
      <w:r>
        <w:rPr>
          <w:rFonts w:eastAsia="SimSun" w:hint="eastAsia"/>
          <w:color w:val="222222"/>
          <w:lang w:val="en-US"/>
        </w:rPr>
        <w:t>png and annotating which robot joint each dimension corresponds to.</w:t>
      </w:r>
    </w:p>
    <w:p w14:paraId="4EF566F5" w14:textId="77777777" w:rsidR="00A32B54" w:rsidRDefault="00A32B54">
      <w:pPr>
        <w:jc w:val="both"/>
        <w:rPr>
          <w:rFonts w:eastAsia="SimSun"/>
          <w:color w:val="222222"/>
          <w:lang w:val="en-US"/>
        </w:rPr>
      </w:pPr>
    </w:p>
    <w:p w14:paraId="377BACB5" w14:textId="77777777" w:rsidR="00A32B54" w:rsidRDefault="00000000">
      <w:pPr>
        <w:jc w:val="both"/>
        <w:rPr>
          <w:rFonts w:eastAsia="SimSun"/>
          <w:color w:val="222222"/>
          <w:lang w:val="en-US"/>
        </w:rPr>
      </w:pPr>
      <w:r>
        <w:rPr>
          <w:rFonts w:eastAsia="SimSun" w:hint="eastAsia"/>
          <w:color w:val="222222"/>
          <w:lang w:val="en-US"/>
        </w:rPr>
        <w:t xml:space="preserve">For robot embodiments whose tactile signals include tactile information beyond the current MTTS definition, the tactile package only needs to include the three keys `data`, `sensor`, and `type`; please </w:t>
      </w:r>
      <w:r>
        <w:rPr>
          <w:rFonts w:eastAsia="SimSun" w:hint="eastAsia"/>
          <w:lang w:val="en-US"/>
        </w:rPr>
        <w:t xml:space="preserve">submit </w:t>
      </w:r>
      <w:proofErr w:type="spellStart"/>
      <w:r w:rsidRPr="00EF4012">
        <w:rPr>
          <w:color w:val="222222"/>
          <w:lang w:val="en-US"/>
        </w:rPr>
        <w:t>supplementary</w:t>
      </w:r>
      <w:r>
        <w:rPr>
          <w:rFonts w:eastAsia="SimSun" w:hint="eastAsia"/>
          <w:color w:val="222222"/>
          <w:lang w:val="en-US"/>
        </w:rPr>
        <w:t>_tactile</w:t>
      </w:r>
      <w:r w:rsidRPr="00EF4012">
        <w:rPr>
          <w:color w:val="222222"/>
          <w:lang w:val="en-US"/>
        </w:rPr>
        <w:t>_</w:t>
      </w:r>
      <w:proofErr w:type="gramStart"/>
      <w:r w:rsidRPr="00EF4012">
        <w:rPr>
          <w:color w:val="222222"/>
          <w:lang w:val="en-US"/>
        </w:rPr>
        <w:t>note.</w:t>
      </w:r>
      <w:r>
        <w:rPr>
          <w:rFonts w:eastAsia="SimSun" w:hint="eastAsia"/>
          <w:color w:val="222222"/>
          <w:lang w:val="en-US"/>
        </w:rPr>
        <w:t>json</w:t>
      </w:r>
      <w:proofErr w:type="spellEnd"/>
      <w:proofErr w:type="gramEnd"/>
      <w:r>
        <w:rPr>
          <w:rFonts w:eastAsia="SimSun" w:hint="eastAsia"/>
          <w:color w:val="222222"/>
          <w:lang w:val="en-US"/>
        </w:rPr>
        <w:t xml:space="preserve"> to explain the meaning of each dimension (required). We recommend additionally submitting </w:t>
      </w:r>
      <w:r w:rsidRPr="00EF4012">
        <w:rPr>
          <w:color w:val="222222"/>
          <w:lang w:val="en-US"/>
        </w:rPr>
        <w:t>supplementary</w:t>
      </w:r>
      <w:r>
        <w:rPr>
          <w:rFonts w:eastAsia="SimSun" w:hint="eastAsia"/>
          <w:color w:val="222222"/>
          <w:lang w:val="en-US"/>
        </w:rPr>
        <w:t>_tactile</w:t>
      </w:r>
      <w:r w:rsidRPr="00EF4012">
        <w:rPr>
          <w:color w:val="222222"/>
          <w:lang w:val="en-US"/>
        </w:rPr>
        <w:t>_note.</w:t>
      </w:r>
      <w:r>
        <w:rPr>
          <w:rFonts w:eastAsia="SimSun" w:hint="eastAsia"/>
          <w:color w:val="222222"/>
          <w:lang w:val="en-US"/>
        </w:rPr>
        <w:t>png and annotating which tactile sensor each dimension corresponds to.</w:t>
      </w:r>
    </w:p>
    <w:p w14:paraId="1E9D5E38" w14:textId="77777777" w:rsidR="00A32B54" w:rsidRDefault="00A32B54">
      <w:pPr>
        <w:jc w:val="both"/>
        <w:rPr>
          <w:rFonts w:eastAsia="SimSun"/>
          <w:color w:val="222222"/>
          <w:lang w:val="en-US"/>
        </w:rPr>
      </w:pPr>
    </w:p>
    <w:p w14:paraId="1634423E" w14:textId="77777777" w:rsidR="00A32B54" w:rsidRDefault="00000000">
      <w:pPr>
        <w:jc w:val="both"/>
        <w:rPr>
          <w:rFonts w:eastAsia="SimSun"/>
          <w:color w:val="222222"/>
          <w:lang w:val="en-US"/>
        </w:rPr>
      </w:pPr>
      <w:r>
        <w:rPr>
          <w:rFonts w:eastAsia="SimSun" w:hint="eastAsia"/>
          <w:color w:val="222222"/>
          <w:lang w:val="en-US"/>
        </w:rPr>
        <w:t xml:space="preserve">For the format of </w:t>
      </w:r>
      <w:proofErr w:type="spellStart"/>
      <w:r w:rsidRPr="00EF4012">
        <w:rPr>
          <w:color w:val="222222"/>
          <w:lang w:val="en-US"/>
        </w:rPr>
        <w:t>supplementary</w:t>
      </w:r>
      <w:r>
        <w:rPr>
          <w:rFonts w:eastAsia="SimSun" w:hint="eastAsia"/>
          <w:color w:val="222222"/>
          <w:lang w:val="en-US"/>
        </w:rPr>
        <w:t>_joints</w:t>
      </w:r>
      <w:r w:rsidRPr="00EF4012">
        <w:rPr>
          <w:color w:val="222222"/>
          <w:lang w:val="en-US"/>
        </w:rPr>
        <w:t>_</w:t>
      </w:r>
      <w:proofErr w:type="gramStart"/>
      <w:r w:rsidRPr="00EF4012">
        <w:rPr>
          <w:color w:val="222222"/>
          <w:lang w:val="en-US"/>
        </w:rPr>
        <w:t>note.</w:t>
      </w:r>
      <w:r>
        <w:rPr>
          <w:rFonts w:eastAsia="SimSun" w:hint="eastAsia"/>
          <w:color w:val="222222"/>
          <w:lang w:val="en-US"/>
        </w:rPr>
        <w:t>json</w:t>
      </w:r>
      <w:proofErr w:type="spellEnd"/>
      <w:proofErr w:type="gramEnd"/>
      <w:r>
        <w:rPr>
          <w:rFonts w:eastAsia="SimSun" w:hint="eastAsia"/>
          <w:color w:val="222222"/>
          <w:lang w:val="en-US"/>
        </w:rPr>
        <w:t xml:space="preserve"> and </w:t>
      </w:r>
      <w:proofErr w:type="spellStart"/>
      <w:r w:rsidRPr="00EF4012">
        <w:rPr>
          <w:color w:val="222222"/>
          <w:lang w:val="en-US"/>
        </w:rPr>
        <w:t>supplementary</w:t>
      </w:r>
      <w:r>
        <w:rPr>
          <w:rFonts w:eastAsia="SimSun" w:hint="eastAsia"/>
          <w:color w:val="222222"/>
          <w:lang w:val="en-US"/>
        </w:rPr>
        <w:t>_tactile</w:t>
      </w:r>
      <w:r w:rsidRPr="00EF4012">
        <w:rPr>
          <w:color w:val="222222"/>
          <w:lang w:val="en-US"/>
        </w:rPr>
        <w:t>_note.</w:t>
      </w:r>
      <w:r>
        <w:rPr>
          <w:rFonts w:eastAsia="SimSun" w:hint="eastAsia"/>
          <w:color w:val="222222"/>
          <w:lang w:val="en-US"/>
        </w:rPr>
        <w:t>json</w:t>
      </w:r>
      <w:proofErr w:type="spellEnd"/>
      <w:r>
        <w:rPr>
          <w:rFonts w:eastAsia="SimSun" w:hint="eastAsia"/>
          <w:color w:val="222222"/>
          <w:lang w:val="en-US"/>
        </w:rPr>
        <w:t>, please refer to the template files we provide.</w:t>
      </w:r>
    </w:p>
    <w:p w14:paraId="6DDE0B54" w14:textId="77777777" w:rsidR="00A32B54" w:rsidRPr="00EF4012" w:rsidRDefault="00A32B54">
      <w:pPr>
        <w:rPr>
          <w:lang w:val="en-US"/>
        </w:rPr>
      </w:pPr>
    </w:p>
    <w:p w14:paraId="7A65884D" w14:textId="77777777" w:rsidR="00A32B54" w:rsidRDefault="00AD7867">
      <w:r>
        <w:rPr>
          <w:noProof/>
        </w:rPr>
        <w:pict w14:anchorId="2E084477">
          <v:rect id="_x0000_i1028" alt="" style="width:451.6pt;height:.05pt;mso-width-percent:0;mso-height-percent:0;mso-width-percent:0;mso-height-percent:0" o:hrpct="965" o:hralign="center" o:hrstd="t" o:hr="t" fillcolor="#a0a0a0" stroked="f"/>
        </w:pict>
      </w:r>
    </w:p>
    <w:p w14:paraId="242AFCAB" w14:textId="77777777" w:rsidR="00A32B54" w:rsidRPr="00EF4012" w:rsidRDefault="00000000">
      <w:pPr>
        <w:pStyle w:val="Heading1"/>
        <w:keepNext w:val="0"/>
        <w:keepLines w:val="0"/>
        <w:spacing w:before="480"/>
        <w:rPr>
          <w:color w:val="222222"/>
          <w:sz w:val="30"/>
          <w:szCs w:val="30"/>
          <w:lang w:val="en-US"/>
        </w:rPr>
      </w:pPr>
      <w:bookmarkStart w:id="4" w:name="_pjqvplitg1k" w:colFirst="0" w:colLast="0"/>
      <w:bookmarkEnd w:id="4"/>
      <w:r w:rsidRPr="00EF4012">
        <w:rPr>
          <w:rFonts w:ascii="Arial Unicode MS" w:eastAsia="Arial Unicode MS" w:hAnsi="Arial Unicode MS" w:cs="Arial Unicode MS"/>
          <w:b/>
          <w:bCs/>
          <w:sz w:val="30"/>
          <w:szCs w:val="30"/>
          <w:lang w:val="en-US"/>
        </w:rPr>
        <w:t>3. Run Open-X-Tactile Quality Check</w:t>
      </w:r>
    </w:p>
    <w:p w14:paraId="202BE7FE" w14:textId="77777777" w:rsidR="00A32B54" w:rsidRPr="00EF4012" w:rsidRDefault="00000000">
      <w:pPr>
        <w:shd w:val="clear" w:color="auto" w:fill="FFFFFF"/>
        <w:spacing w:before="100" w:after="100"/>
        <w:rPr>
          <w:color w:val="3685BF"/>
          <w:u w:val="single"/>
          <w:lang w:val="en-US"/>
        </w:rPr>
      </w:pPr>
      <w:r w:rsidRPr="00EF4012">
        <w:rPr>
          <w:rFonts w:ascii="Arial Unicode MS" w:eastAsia="Arial Unicode MS" w:hAnsi="Arial Unicode MS" w:cs="Arial Unicode MS"/>
          <w:color w:val="222222"/>
          <w:lang w:val="en-US"/>
        </w:rPr>
        <w:t>OXT-QC repository:</w:t>
      </w:r>
      <w:r w:rsidRPr="00EF4012">
        <w:rPr>
          <w:rFonts w:ascii="Arial Unicode MS" w:eastAsia="Arial Unicode MS" w:hAnsi="Arial Unicode MS" w:cs="Arial Unicode MS"/>
          <w:color w:val="222222"/>
          <w:lang w:val="en-US"/>
        </w:rPr>
        <w:br/>
      </w:r>
      <w:r w:rsidRPr="00EF4012">
        <w:rPr>
          <w:color w:val="3685BF"/>
          <w:u w:val="single"/>
          <w:lang w:val="en-US"/>
        </w:rPr>
        <w:t>https://github.com/nolann030628/OXT-QC.git</w:t>
      </w:r>
    </w:p>
    <w:p w14:paraId="4F6FB3C5" w14:textId="77777777" w:rsidR="00A32B54" w:rsidRPr="00EF4012" w:rsidRDefault="00000000">
      <w:pPr>
        <w:shd w:val="clear" w:color="auto" w:fill="FFFFFF"/>
        <w:spacing w:before="100" w:after="100"/>
        <w:rPr>
          <w:color w:val="222222"/>
          <w:lang w:val="en-US"/>
        </w:rPr>
      </w:pPr>
      <w:r w:rsidRPr="00EF4012">
        <w:rPr>
          <w:rFonts w:ascii="Arial Unicode MS" w:eastAsia="Arial Unicode MS" w:hAnsi="Arial Unicode MS" w:cs="Arial Unicode MS"/>
          <w:color w:val="222222"/>
          <w:lang w:val="en-US"/>
        </w:rPr>
        <w:t>The checks include three parts:</w:t>
      </w:r>
    </w:p>
    <w:p w14:paraId="0B5064C3" w14:textId="77777777" w:rsidR="00A32B54" w:rsidRPr="00EF4012" w:rsidRDefault="00000000">
      <w:pPr>
        <w:numPr>
          <w:ilvl w:val="0"/>
          <w:numId w:val="2"/>
        </w:numPr>
        <w:shd w:val="clear" w:color="auto" w:fill="FFFFFF"/>
        <w:spacing w:before="100"/>
        <w:rPr>
          <w:lang w:val="en-US"/>
        </w:rPr>
      </w:pPr>
      <w:r w:rsidRPr="00EF4012">
        <w:rPr>
          <w:rFonts w:ascii="Arial Unicode MS" w:eastAsia="Arial Unicode MS" w:hAnsi="Arial Unicode MS" w:cs="Arial Unicode MS"/>
          <w:color w:val="222222"/>
          <w:lang w:val="en-US"/>
        </w:rPr>
        <w:t xml:space="preserve">metadata and </w:t>
      </w:r>
      <w:proofErr w:type="spellStart"/>
      <w:r w:rsidRPr="00EF4012">
        <w:rPr>
          <w:rFonts w:ascii="Arial Unicode MS" w:eastAsia="Arial Unicode MS" w:hAnsi="Arial Unicode MS" w:cs="Arial Unicode MS"/>
          <w:color w:val="222222"/>
          <w:lang w:val="en-US"/>
        </w:rPr>
        <w:t>zarr</w:t>
      </w:r>
      <w:proofErr w:type="spellEnd"/>
      <w:r w:rsidRPr="00EF4012">
        <w:rPr>
          <w:rFonts w:ascii="Arial Unicode MS" w:eastAsia="Arial Unicode MS" w:hAnsi="Arial Unicode MS" w:cs="Arial Unicode MS"/>
          <w:color w:val="222222"/>
          <w:lang w:val="en-US"/>
        </w:rPr>
        <w:t xml:space="preserve"> structure precheck: </w:t>
      </w:r>
      <w:r w:rsidRPr="00EF4012">
        <w:rPr>
          <w:rFonts w:ascii="Courier New" w:eastAsia="Courier New" w:hAnsi="Courier New" w:cs="Courier New"/>
          <w:color w:val="3685BF"/>
          <w:lang w:val="en-US"/>
        </w:rPr>
        <w:t>precheck_metadata.py</w:t>
      </w:r>
    </w:p>
    <w:p w14:paraId="2636384D" w14:textId="77777777" w:rsidR="00A32B54" w:rsidRPr="00EF4012" w:rsidRDefault="00000000">
      <w:pPr>
        <w:numPr>
          <w:ilvl w:val="0"/>
          <w:numId w:val="2"/>
        </w:numPr>
        <w:shd w:val="clear" w:color="auto" w:fill="FFFFFF"/>
        <w:rPr>
          <w:lang w:val="en-US"/>
        </w:rPr>
      </w:pPr>
      <w:r w:rsidRPr="00EF4012">
        <w:rPr>
          <w:rFonts w:ascii="Arial Unicode MS" w:eastAsia="Arial Unicode MS" w:hAnsi="Arial Unicode MS" w:cs="Arial Unicode MS"/>
          <w:color w:val="222222"/>
          <w:lang w:val="en-US"/>
        </w:rPr>
        <w:t xml:space="preserve">Coordinate-frame/trajectory-related 4D visualization check: </w:t>
      </w:r>
      <w:r w:rsidRPr="00EF4012">
        <w:rPr>
          <w:rFonts w:ascii="Courier New" w:eastAsia="Courier New" w:hAnsi="Courier New" w:cs="Courier New"/>
          <w:color w:val="3685BF"/>
          <w:lang w:val="en-US"/>
        </w:rPr>
        <w:t>precheck_4dvis.py</w:t>
      </w:r>
    </w:p>
    <w:p w14:paraId="091AA2F0" w14:textId="77777777" w:rsidR="00A32B54" w:rsidRPr="00EF4012" w:rsidRDefault="00000000">
      <w:pPr>
        <w:numPr>
          <w:ilvl w:val="0"/>
          <w:numId w:val="2"/>
        </w:numPr>
        <w:shd w:val="clear" w:color="auto" w:fill="FFFFFF"/>
        <w:spacing w:after="100"/>
        <w:rPr>
          <w:lang w:val="en-US"/>
        </w:rPr>
      </w:pPr>
      <w:proofErr w:type="spellStart"/>
      <w:r w:rsidRPr="00EF4012">
        <w:rPr>
          <w:rFonts w:ascii="Arial Unicode MS" w:eastAsia="Arial Unicode MS" w:hAnsi="Arial Unicode MS" w:cs="Arial Unicode MS"/>
          <w:color w:val="222222"/>
          <w:lang w:val="en-US"/>
        </w:rPr>
        <w:t>RGB+tactile</w:t>
      </w:r>
      <w:proofErr w:type="spellEnd"/>
      <w:r w:rsidRPr="00EF4012">
        <w:rPr>
          <w:rFonts w:ascii="Arial Unicode MS" w:eastAsia="Arial Unicode MS" w:hAnsi="Arial Unicode MS" w:cs="Arial Unicode MS"/>
          <w:color w:val="222222"/>
          <w:lang w:val="en-US"/>
        </w:rPr>
        <w:t xml:space="preserve"> semantic review: </w:t>
      </w:r>
      <w:r w:rsidRPr="00EF4012">
        <w:rPr>
          <w:rFonts w:ascii="Courier New" w:eastAsia="Courier New" w:hAnsi="Courier New" w:cs="Courier New"/>
          <w:color w:val="3685BF"/>
          <w:lang w:val="en-US"/>
        </w:rPr>
        <w:t>precheck_vlm.py</w:t>
      </w:r>
    </w:p>
    <w:p w14:paraId="5DE9972B" w14:textId="77777777" w:rsidR="00A32B54" w:rsidRDefault="00000000">
      <w:pPr>
        <w:shd w:val="clear" w:color="auto" w:fill="FFFFFF"/>
        <w:spacing w:before="100" w:after="100"/>
        <w:rPr>
          <w:rFonts w:eastAsia="SimSun"/>
          <w:lang w:val="en-US"/>
        </w:rPr>
      </w:pPr>
      <w:r w:rsidRPr="00EF4012">
        <w:rPr>
          <w:rFonts w:ascii="Arial Unicode MS" w:eastAsia="Arial Unicode MS" w:hAnsi="Arial Unicode MS" w:cs="Arial Unicode MS"/>
          <w:color w:val="222222"/>
          <w:lang w:val="en-US"/>
        </w:rPr>
        <w:t xml:space="preserve">Please run them according to the repository README and save the output directory </w:t>
      </w:r>
      <w:r>
        <w:rPr>
          <w:rFonts w:ascii="Arial Unicode MS" w:eastAsia="SimSun" w:hAnsi="Arial Unicode MS" w:cs="Arial Unicode MS" w:hint="eastAsia"/>
          <w:color w:val="222222"/>
          <w:lang w:val="en-US"/>
        </w:rPr>
        <w:t>for later submission</w:t>
      </w:r>
      <w:r w:rsidRPr="00EF4012">
        <w:rPr>
          <w:rFonts w:ascii="Arial Unicode MS" w:eastAsia="Arial Unicode MS" w:hAnsi="Arial Unicode MS" w:cs="Arial Unicode MS"/>
          <w:color w:val="222222"/>
          <w:lang w:val="en-US"/>
        </w:rPr>
        <w:t>.</w:t>
      </w:r>
      <w:r>
        <w:rPr>
          <w:rFonts w:ascii="Arial Unicode MS" w:eastAsia="SimSun" w:hAnsi="Arial Unicode MS" w:cs="Arial Unicode MS" w:hint="eastAsia"/>
          <w:color w:val="222222"/>
          <w:lang w:val="en-US"/>
        </w:rPr>
        <w:t xml:space="preserve"> Below is a brief introduction to the general functions of the OXT-QC toolkit. For the specific workflow, output meanings, and checking methods, please refer to the documentation inside the OXT-QC toolkit.</w:t>
      </w:r>
    </w:p>
    <w:p w14:paraId="65593F7C" w14:textId="77777777" w:rsidR="00A32B54" w:rsidRDefault="00AD7867">
      <w:r>
        <w:rPr>
          <w:noProof/>
        </w:rPr>
        <w:pict w14:anchorId="790C72D1">
          <v:rect id="_x0000_i1027" alt="" style="width:451.6pt;height:.05pt;mso-width-percent:0;mso-height-percent:0;mso-width-percent:0;mso-height-percent:0" o:hrpct="965" o:hralign="center" o:hrstd="t" o:hr="t" fillcolor="#a0a0a0" stroked="f"/>
        </w:pict>
      </w:r>
    </w:p>
    <w:p w14:paraId="2BE56359" w14:textId="77777777" w:rsidR="00A32B54" w:rsidRPr="00EF4012" w:rsidRDefault="00000000">
      <w:pPr>
        <w:spacing w:before="100" w:after="100"/>
        <w:rPr>
          <w:b/>
          <w:bCs/>
          <w:color w:val="222222"/>
          <w:lang w:val="en-US"/>
        </w:rPr>
      </w:pPr>
      <w:r w:rsidRPr="00EF4012">
        <w:rPr>
          <w:rFonts w:ascii="Arial Unicode MS" w:eastAsia="Arial Unicode MS" w:hAnsi="Arial Unicode MS" w:cs="Arial Unicode MS"/>
          <w:b/>
          <w:bCs/>
          <w:color w:val="222222"/>
          <w:lang w:val="en-US"/>
        </w:rPr>
        <w:t>3.1 metadata and Structure Precheck</w:t>
      </w:r>
    </w:p>
    <w:p w14:paraId="1A210502" w14:textId="77777777" w:rsidR="00A32B54" w:rsidRPr="00EF4012" w:rsidRDefault="00000000">
      <w:pPr>
        <w:spacing w:before="100" w:after="100"/>
        <w:rPr>
          <w:color w:val="222222"/>
          <w:lang w:val="en-US"/>
        </w:rPr>
      </w:pPr>
      <w:r w:rsidRPr="00EF4012">
        <w:rPr>
          <w:color w:val="222222"/>
          <w:lang w:val="en-US"/>
        </w:rPr>
        <w:lastRenderedPageBreak/>
        <w:t>python precheck_metadata.py /path/to/</w:t>
      </w:r>
      <w:proofErr w:type="spellStart"/>
      <w:r w:rsidRPr="00EF4012">
        <w:rPr>
          <w:color w:val="222222"/>
          <w:lang w:val="en-US"/>
        </w:rPr>
        <w:t>zarr_or_parent_dir</w:t>
      </w:r>
      <w:proofErr w:type="spellEnd"/>
      <w:r w:rsidRPr="00EF4012">
        <w:rPr>
          <w:color w:val="222222"/>
          <w:lang w:val="en-US"/>
        </w:rPr>
        <w:t xml:space="preserve"> </w:t>
      </w:r>
    </w:p>
    <w:p w14:paraId="7FC9CFA0" w14:textId="77777777" w:rsidR="00A32B54" w:rsidRDefault="00000000">
      <w:pPr>
        <w:spacing w:before="100" w:after="100"/>
        <w:rPr>
          <w:color w:val="222222"/>
        </w:rPr>
      </w:pPr>
      <w:r>
        <w:rPr>
          <w:rFonts w:ascii="Arial Unicode MS" w:eastAsia="Arial Unicode MS" w:hAnsi="Arial Unicode MS" w:cs="Arial Unicode MS"/>
          <w:color w:val="222222"/>
        </w:rPr>
        <w:t>Main outputs:</w:t>
      </w:r>
    </w:p>
    <w:p w14:paraId="7C2F2C46" w14:textId="77777777" w:rsidR="00A32B54" w:rsidRPr="00EF4012" w:rsidRDefault="00000000">
      <w:pPr>
        <w:numPr>
          <w:ilvl w:val="0"/>
          <w:numId w:val="3"/>
        </w:numPr>
        <w:spacing w:before="100"/>
        <w:rPr>
          <w:lang w:val="en-US"/>
        </w:rPr>
      </w:pPr>
      <w:proofErr w:type="spellStart"/>
      <w:r>
        <w:rPr>
          <w:rFonts w:eastAsia="SimSun" w:hint="eastAsia"/>
          <w:color w:val="222222"/>
          <w:lang w:val="en-US"/>
        </w:rPr>
        <w:t>oxt_check_output</w:t>
      </w:r>
      <w:proofErr w:type="spellEnd"/>
      <w:r w:rsidRPr="00EF4012">
        <w:rPr>
          <w:color w:val="222222"/>
          <w:lang w:val="en-US"/>
        </w:rPr>
        <w:t>/</w:t>
      </w:r>
      <w:proofErr w:type="spellStart"/>
      <w:r w:rsidRPr="00EF4012">
        <w:rPr>
          <w:color w:val="222222"/>
          <w:lang w:val="en-US"/>
        </w:rPr>
        <w:t>precheck_report.json</w:t>
      </w:r>
      <w:proofErr w:type="spellEnd"/>
    </w:p>
    <w:p w14:paraId="38C28313" w14:textId="77777777" w:rsidR="00A32B54" w:rsidRPr="00EF4012" w:rsidRDefault="00000000">
      <w:pPr>
        <w:numPr>
          <w:ilvl w:val="0"/>
          <w:numId w:val="3"/>
        </w:numPr>
        <w:rPr>
          <w:lang w:val="en-US"/>
        </w:rPr>
      </w:pPr>
      <w:proofErr w:type="spellStart"/>
      <w:r>
        <w:rPr>
          <w:rFonts w:eastAsia="SimSun" w:hint="eastAsia"/>
          <w:color w:val="222222"/>
          <w:lang w:val="en-US"/>
        </w:rPr>
        <w:t>oxt_check_output</w:t>
      </w:r>
      <w:proofErr w:type="spellEnd"/>
      <w:r w:rsidRPr="00EF4012">
        <w:rPr>
          <w:color w:val="222222"/>
          <w:lang w:val="en-US"/>
        </w:rPr>
        <w:t>/</w:t>
      </w:r>
      <w:proofErr w:type="spellStart"/>
      <w:r w:rsidRPr="00EF4012">
        <w:rPr>
          <w:color w:val="222222"/>
          <w:lang w:val="en-US"/>
        </w:rPr>
        <w:t>precheck_report_result.json</w:t>
      </w:r>
      <w:proofErr w:type="spellEnd"/>
    </w:p>
    <w:p w14:paraId="192B3D4E" w14:textId="77777777" w:rsidR="00A32B54" w:rsidRDefault="00000000">
      <w:pPr>
        <w:numPr>
          <w:ilvl w:val="0"/>
          <w:numId w:val="3"/>
        </w:numPr>
      </w:pPr>
      <w:proofErr w:type="spellStart"/>
      <w:r>
        <w:rPr>
          <w:rFonts w:eastAsia="SimSun" w:hint="eastAsia"/>
          <w:color w:val="222222"/>
          <w:lang w:val="en-US"/>
        </w:rPr>
        <w:t>oxt_check_output</w:t>
      </w:r>
      <w:proofErr w:type="spellEnd"/>
      <w:r>
        <w:rPr>
          <w:color w:val="222222"/>
        </w:rPr>
        <w:t>/metadata.json</w:t>
      </w:r>
    </w:p>
    <w:p w14:paraId="2ADBA52A" w14:textId="77777777" w:rsidR="00A32B54" w:rsidRDefault="00000000">
      <w:pPr>
        <w:numPr>
          <w:ilvl w:val="0"/>
          <w:numId w:val="3"/>
        </w:numPr>
        <w:spacing w:after="100"/>
      </w:pPr>
      <w:proofErr w:type="spellStart"/>
      <w:r>
        <w:rPr>
          <w:rFonts w:eastAsia="SimSun" w:hint="eastAsia"/>
          <w:color w:val="222222"/>
          <w:lang w:val="en-US"/>
        </w:rPr>
        <w:t>oxt_check_output</w:t>
      </w:r>
      <w:proofErr w:type="spellEnd"/>
      <w:r>
        <w:rPr>
          <w:color w:val="222222"/>
        </w:rPr>
        <w:t>/dict.json</w:t>
      </w:r>
    </w:p>
    <w:p w14:paraId="475C0F34" w14:textId="77777777" w:rsidR="00A32B54" w:rsidRDefault="00000000">
      <w:pPr>
        <w:spacing w:before="100" w:after="100"/>
        <w:rPr>
          <w:b/>
          <w:bCs/>
          <w:color w:val="222222"/>
        </w:rPr>
      </w:pPr>
      <w:r>
        <w:rPr>
          <w:rFonts w:ascii="Arial Unicode MS" w:eastAsia="Arial Unicode MS" w:hAnsi="Arial Unicode MS" w:cs="Arial Unicode MS"/>
          <w:b/>
          <w:bCs/>
          <w:color w:val="222222"/>
        </w:rPr>
        <w:t>3.2 4D Visualization Check</w:t>
      </w:r>
    </w:p>
    <w:p w14:paraId="31C01AA7" w14:textId="77777777" w:rsidR="00A32B54" w:rsidRPr="00EF4012" w:rsidRDefault="00000000">
      <w:pPr>
        <w:spacing w:before="100" w:after="100"/>
        <w:rPr>
          <w:color w:val="222222"/>
          <w:lang w:val="en-US"/>
        </w:rPr>
      </w:pPr>
      <w:r w:rsidRPr="00EF4012">
        <w:rPr>
          <w:color w:val="222222"/>
          <w:lang w:val="en-US"/>
        </w:rPr>
        <w:t>python precheck_4dvis.py -d --</w:t>
      </w:r>
      <w:proofErr w:type="spellStart"/>
      <w:r w:rsidRPr="00EF4012">
        <w:rPr>
          <w:color w:val="222222"/>
          <w:lang w:val="en-US"/>
        </w:rPr>
        <w:t>data_path</w:t>
      </w:r>
      <w:proofErr w:type="spellEnd"/>
      <w:r w:rsidRPr="00EF4012">
        <w:rPr>
          <w:color w:val="222222"/>
          <w:lang w:val="en-US"/>
        </w:rPr>
        <w:t xml:space="preserve"> /path/to/</w:t>
      </w:r>
      <w:proofErr w:type="spellStart"/>
      <w:r w:rsidRPr="00EF4012">
        <w:rPr>
          <w:color w:val="222222"/>
          <w:lang w:val="en-US"/>
        </w:rPr>
        <w:t>one_dataset.zarr</w:t>
      </w:r>
      <w:proofErr w:type="spellEnd"/>
    </w:p>
    <w:p w14:paraId="31CB4D90" w14:textId="77777777" w:rsidR="00A32B54" w:rsidRPr="00EF4012" w:rsidRDefault="00000000">
      <w:pPr>
        <w:spacing w:before="100" w:after="100"/>
        <w:rPr>
          <w:color w:val="222222"/>
          <w:lang w:val="en-US"/>
        </w:rPr>
      </w:pPr>
      <w:r w:rsidRPr="00EF4012">
        <w:rPr>
          <w:rFonts w:ascii="Arial Unicode MS" w:eastAsia="Arial Unicode MS" w:hAnsi="Arial Unicode MS" w:cs="Arial Unicode MS"/>
          <w:color w:val="222222"/>
          <w:lang w:val="en-US"/>
        </w:rPr>
        <w:t>Purpose: verify ego/UMI/wrist/end-effector related coordinate frames and trajectory behavior.</w:t>
      </w:r>
      <w:r w:rsidRPr="00EF4012">
        <w:rPr>
          <w:rFonts w:ascii="Arial Unicode MS" w:eastAsia="Arial Unicode MS" w:hAnsi="Arial Unicode MS" w:cs="Arial Unicode MS"/>
          <w:color w:val="222222"/>
          <w:lang w:val="en-US"/>
        </w:rPr>
        <w:br/>
        <w:t>Refer to the FTP-1 pose convention and the coordinate-frame explanation PPTs in the repository.</w:t>
      </w:r>
    </w:p>
    <w:p w14:paraId="5F6B5F6F" w14:textId="77777777" w:rsidR="00A32B54" w:rsidRPr="00EF4012" w:rsidRDefault="00000000">
      <w:pPr>
        <w:spacing w:before="100" w:after="100"/>
        <w:rPr>
          <w:b/>
          <w:bCs/>
          <w:color w:val="222222"/>
          <w:lang w:val="en-US"/>
        </w:rPr>
      </w:pPr>
      <w:r w:rsidRPr="00EF4012">
        <w:rPr>
          <w:rFonts w:ascii="Arial Unicode MS" w:eastAsia="Arial Unicode MS" w:hAnsi="Arial Unicode MS" w:cs="Arial Unicode MS"/>
          <w:b/>
          <w:bCs/>
          <w:color w:val="222222"/>
          <w:lang w:val="en-US"/>
        </w:rPr>
        <w:t>3.3 VLM Review</w:t>
      </w:r>
    </w:p>
    <w:p w14:paraId="35390229" w14:textId="77777777" w:rsidR="00A32B54" w:rsidRDefault="00000000">
      <w:pPr>
        <w:spacing w:before="100" w:after="100"/>
        <w:rPr>
          <w:rFonts w:eastAsia="SimSun"/>
          <w:color w:val="222222"/>
          <w:lang w:val="en-US"/>
        </w:rPr>
      </w:pPr>
      <w:r w:rsidRPr="00EF4012">
        <w:rPr>
          <w:color w:val="222222"/>
          <w:lang w:val="en-US"/>
        </w:rPr>
        <w:t>python precheck_vlm.py /path/to/</w:t>
      </w:r>
      <w:proofErr w:type="spellStart"/>
      <w:r w:rsidRPr="00EF4012">
        <w:rPr>
          <w:color w:val="222222"/>
          <w:lang w:val="en-US"/>
        </w:rPr>
        <w:t>zarr_or_parent_dir</w:t>
      </w:r>
      <w:proofErr w:type="spellEnd"/>
      <w:r>
        <w:rPr>
          <w:rFonts w:eastAsia="SimSun" w:hint="eastAsia"/>
          <w:color w:val="222222"/>
          <w:lang w:val="en-US"/>
        </w:rPr>
        <w:t xml:space="preserve"> </w:t>
      </w:r>
    </w:p>
    <w:p w14:paraId="6714BAC1" w14:textId="77777777" w:rsidR="00A32B54" w:rsidRDefault="00000000">
      <w:pPr>
        <w:spacing w:before="100" w:after="100"/>
        <w:rPr>
          <w:color w:val="222222"/>
        </w:rPr>
      </w:pPr>
      <w:r>
        <w:rPr>
          <w:rFonts w:ascii="Arial Unicode MS" w:eastAsia="Arial Unicode MS" w:hAnsi="Arial Unicode MS" w:cs="Arial Unicode MS"/>
          <w:color w:val="222222"/>
        </w:rPr>
        <w:t>Main outputs:</w:t>
      </w:r>
    </w:p>
    <w:p w14:paraId="214D727B" w14:textId="77777777" w:rsidR="00A32B54" w:rsidRPr="00EF4012" w:rsidRDefault="00000000">
      <w:pPr>
        <w:numPr>
          <w:ilvl w:val="0"/>
          <w:numId w:val="4"/>
        </w:numPr>
        <w:spacing w:before="100"/>
        <w:rPr>
          <w:lang w:val="en-US"/>
        </w:rPr>
      </w:pPr>
      <w:proofErr w:type="spellStart"/>
      <w:r>
        <w:rPr>
          <w:rFonts w:eastAsia="SimSun" w:hint="eastAsia"/>
          <w:color w:val="222222"/>
          <w:lang w:val="en-US"/>
        </w:rPr>
        <w:t>oxt_check_output</w:t>
      </w:r>
      <w:proofErr w:type="spellEnd"/>
      <w:r w:rsidRPr="00EF4012">
        <w:rPr>
          <w:color w:val="222222"/>
          <w:lang w:val="en-US"/>
        </w:rPr>
        <w:t>/</w:t>
      </w:r>
      <w:proofErr w:type="spellStart"/>
      <w:r w:rsidRPr="00EF4012">
        <w:rPr>
          <w:color w:val="222222"/>
          <w:lang w:val="en-US"/>
        </w:rPr>
        <w:t>vlm_review.json</w:t>
      </w:r>
      <w:proofErr w:type="spellEnd"/>
    </w:p>
    <w:p w14:paraId="332D8F88" w14:textId="77777777" w:rsidR="00A32B54" w:rsidRPr="00EF4012" w:rsidRDefault="00000000">
      <w:pPr>
        <w:numPr>
          <w:ilvl w:val="0"/>
          <w:numId w:val="4"/>
        </w:numPr>
        <w:spacing w:after="100"/>
        <w:rPr>
          <w:lang w:val="en-US"/>
        </w:rPr>
      </w:pPr>
      <w:proofErr w:type="spellStart"/>
      <w:r>
        <w:rPr>
          <w:rFonts w:eastAsia="SimSun" w:hint="eastAsia"/>
          <w:color w:val="222222"/>
          <w:lang w:val="en-US"/>
        </w:rPr>
        <w:t>oxt_check_output</w:t>
      </w:r>
      <w:proofErr w:type="spellEnd"/>
      <w:r w:rsidRPr="00EF4012">
        <w:rPr>
          <w:color w:val="222222"/>
          <w:lang w:val="en-US"/>
        </w:rPr>
        <w:t>/</w:t>
      </w:r>
      <w:proofErr w:type="spellStart"/>
      <w:r w:rsidRPr="00EF4012">
        <w:rPr>
          <w:color w:val="222222"/>
          <w:lang w:val="en-US"/>
        </w:rPr>
        <w:t>vlm_review_result.json</w:t>
      </w:r>
      <w:proofErr w:type="spellEnd"/>
    </w:p>
    <w:p w14:paraId="75E82CBE" w14:textId="77777777" w:rsidR="00A32B54" w:rsidRPr="00EF4012" w:rsidRDefault="00000000">
      <w:pPr>
        <w:spacing w:before="100" w:after="100"/>
        <w:rPr>
          <w:color w:val="222222"/>
          <w:lang w:val="en-US"/>
        </w:rPr>
      </w:pPr>
      <w:r w:rsidRPr="00EF4012">
        <w:rPr>
          <w:rFonts w:ascii="Arial Unicode MS" w:eastAsia="Arial Unicode MS" w:hAnsi="Arial Unicode MS" w:cs="Arial Unicode MS"/>
          <w:color w:val="222222"/>
          <w:lang w:val="en-US"/>
        </w:rPr>
        <w:t>Note: VLM is used for preliminary screening; warning/fail results require manual review.</w:t>
      </w:r>
    </w:p>
    <w:p w14:paraId="67097B25" w14:textId="77777777" w:rsidR="00A32B54" w:rsidRPr="00EF4012" w:rsidRDefault="00A32B54">
      <w:pPr>
        <w:spacing w:before="100" w:after="100"/>
        <w:rPr>
          <w:color w:val="222222"/>
          <w:lang w:val="en-US"/>
        </w:rPr>
      </w:pPr>
    </w:p>
    <w:p w14:paraId="71C61986" w14:textId="77777777" w:rsidR="00A32B54" w:rsidRDefault="00000000">
      <w:pPr>
        <w:pStyle w:val="Heading1"/>
        <w:spacing w:before="100" w:after="100"/>
        <w:rPr>
          <w:rFonts w:ascii="Arial Unicode MS" w:eastAsia="SimSun" w:hAnsi="Arial Unicode MS" w:cs="Arial Unicode MS"/>
          <w:b/>
          <w:bCs/>
          <w:sz w:val="30"/>
          <w:szCs w:val="30"/>
          <w:lang w:val="en-US"/>
        </w:rPr>
      </w:pPr>
      <w:bookmarkStart w:id="5" w:name="_qh29kfo2p0u9" w:colFirst="0" w:colLast="0"/>
      <w:bookmarkEnd w:id="5"/>
      <w:r w:rsidRPr="00EF4012">
        <w:rPr>
          <w:rFonts w:ascii="Arial Unicode MS" w:eastAsia="Arial Unicode MS" w:hAnsi="Arial Unicode MS" w:cs="Arial Unicode MS"/>
          <w:b/>
          <w:bCs/>
          <w:sz w:val="30"/>
          <w:szCs w:val="30"/>
          <w:lang w:val="en-US"/>
        </w:rPr>
        <w:t xml:space="preserve">4.  </w:t>
      </w:r>
      <w:r>
        <w:rPr>
          <w:rFonts w:ascii="Arial Unicode MS" w:eastAsia="SimSun" w:hAnsi="Arial Unicode MS" w:cs="Arial Unicode MS" w:hint="eastAsia"/>
          <w:b/>
          <w:bCs/>
          <w:sz w:val="30"/>
          <w:szCs w:val="30"/>
          <w:lang w:val="en-US"/>
        </w:rPr>
        <w:t>Submit to the Open-X-Tactile Dataset</w:t>
      </w:r>
    </w:p>
    <w:p w14:paraId="57CE16C6" w14:textId="77777777" w:rsidR="00A32B54" w:rsidRDefault="00000000">
      <w:pPr>
        <w:rPr>
          <w:lang w:val="en-US"/>
        </w:rPr>
      </w:pPr>
      <w:r>
        <w:rPr>
          <w:rFonts w:hint="eastAsia"/>
          <w:lang w:val="en-US"/>
        </w:rPr>
        <w:t xml:space="preserve">The final submission contains two parts. First, please package and upload the </w:t>
      </w:r>
      <w:proofErr w:type="spellStart"/>
      <w:r>
        <w:rPr>
          <w:rFonts w:hint="eastAsia"/>
          <w:lang w:val="en-US"/>
        </w:rPr>
        <w:t>zarr</w:t>
      </w:r>
      <w:proofErr w:type="spellEnd"/>
      <w:r>
        <w:rPr>
          <w:rFonts w:hint="eastAsia"/>
          <w:lang w:val="en-US"/>
        </w:rPr>
        <w:t xml:space="preserve"> data to Hugging Face or </w:t>
      </w:r>
      <w:proofErr w:type="spellStart"/>
      <w:r>
        <w:rPr>
          <w:rFonts w:hint="eastAsia"/>
          <w:lang w:val="en-US"/>
        </w:rPr>
        <w:t>ModelScope</w:t>
      </w:r>
      <w:proofErr w:type="spellEnd"/>
      <w:r>
        <w:rPr>
          <w:rFonts w:hint="eastAsia"/>
          <w:lang w:val="en-US"/>
        </w:rPr>
        <w:t>. Then, submit a dataset-conclusion (metadata) package to the OXT organizer team for data checking, dataset release, and data analysis.</w:t>
      </w:r>
    </w:p>
    <w:p w14:paraId="4D19CF33" w14:textId="2F8980FB" w:rsidR="00A32B54" w:rsidRDefault="00000000" w:rsidP="00EF4012">
      <w:pPr>
        <w:pStyle w:val="Heading1"/>
        <w:spacing w:before="100" w:after="100"/>
        <w:rPr>
          <w:rFonts w:hint="eastAsia"/>
          <w:lang w:val="en-US"/>
        </w:rPr>
      </w:pPr>
      <w:proofErr w:type="gramStart"/>
      <w:r w:rsidRPr="00EF4012">
        <w:rPr>
          <w:rFonts w:ascii="Arial Unicode MS" w:eastAsia="Arial Unicode MS" w:hAnsi="Arial Unicode MS" w:cs="Arial Unicode MS"/>
          <w:b/>
          <w:bCs/>
          <w:sz w:val="24"/>
          <w:szCs w:val="24"/>
          <w:lang w:val="en-US"/>
        </w:rPr>
        <w:t>4.</w:t>
      </w:r>
      <w:r>
        <w:rPr>
          <w:rFonts w:ascii="Arial Unicode MS" w:eastAsia="SimSun" w:hAnsi="Arial Unicode MS" w:cs="Arial Unicode MS" w:hint="eastAsia"/>
          <w:b/>
          <w:bCs/>
          <w:sz w:val="24"/>
          <w:szCs w:val="24"/>
          <w:lang w:val="en-US"/>
        </w:rPr>
        <w:t>1</w:t>
      </w:r>
      <w:r w:rsidRPr="00EF4012">
        <w:rPr>
          <w:rFonts w:ascii="Arial Unicode MS" w:eastAsia="Arial Unicode MS" w:hAnsi="Arial Unicode MS" w:cs="Arial Unicode MS"/>
          <w:b/>
          <w:bCs/>
          <w:sz w:val="24"/>
          <w:szCs w:val="24"/>
          <w:lang w:val="en-US"/>
        </w:rPr>
        <w:t xml:space="preserve">  </w:t>
      </w:r>
      <w:r>
        <w:rPr>
          <w:rFonts w:ascii="Arial Unicode MS" w:eastAsia="SimSun" w:hAnsi="Arial Unicode MS" w:cs="Arial Unicode MS" w:hint="eastAsia"/>
          <w:b/>
          <w:bCs/>
          <w:sz w:val="24"/>
          <w:szCs w:val="24"/>
          <w:lang w:val="en-US"/>
        </w:rPr>
        <w:t>Upload</w:t>
      </w:r>
      <w:proofErr w:type="gramEnd"/>
      <w:r>
        <w:rPr>
          <w:rFonts w:ascii="Arial Unicode MS" w:eastAsia="SimSun" w:hAnsi="Arial Unicode MS" w:cs="Arial Unicode MS" w:hint="eastAsia"/>
          <w:b/>
          <w:bCs/>
          <w:sz w:val="24"/>
          <w:szCs w:val="24"/>
          <w:lang w:val="en-US"/>
        </w:rPr>
        <w:t xml:space="preserve"> Data to Hugging Face / </w:t>
      </w:r>
      <w:proofErr w:type="spellStart"/>
      <w:r>
        <w:rPr>
          <w:rFonts w:ascii="Arial Unicode MS" w:eastAsia="SimSun" w:hAnsi="Arial Unicode MS" w:cs="Arial Unicode MS" w:hint="eastAsia"/>
          <w:b/>
          <w:bCs/>
          <w:sz w:val="24"/>
          <w:szCs w:val="24"/>
          <w:lang w:val="en-US"/>
        </w:rPr>
        <w:t>ModelScope</w:t>
      </w:r>
      <w:proofErr w:type="spellEnd"/>
    </w:p>
    <w:p w14:paraId="722EB94E" w14:textId="77777777" w:rsidR="00A32B54" w:rsidRDefault="00000000" w:rsidP="00EF4012">
      <w:pPr>
        <w:jc w:val="center"/>
        <w:rPr>
          <w:lang w:val="en-US"/>
        </w:rPr>
      </w:pPr>
      <w:r>
        <w:rPr>
          <w:noProof/>
        </w:rPr>
        <w:drawing>
          <wp:inline distT="0" distB="0" distL="114300" distR="114300" wp14:anchorId="584F83D6" wp14:editId="6A5D847A">
            <wp:extent cx="4015211" cy="2492829"/>
            <wp:effectExtent l="0" t="0" r="0" b="0"/>
            <wp:docPr id="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
                    <pic:cNvPicPr>
                      <a:picLocks noChangeAspect="1"/>
                    </pic:cNvPicPr>
                  </pic:nvPicPr>
                  <pic:blipFill>
                    <a:blip r:embed="rId8"/>
                    <a:stretch>
                      <a:fillRect/>
                    </a:stretch>
                  </pic:blipFill>
                  <pic:spPr>
                    <a:xfrm>
                      <a:off x="0" y="0"/>
                      <a:ext cx="4054519" cy="2517233"/>
                    </a:xfrm>
                    <a:prstGeom prst="rect">
                      <a:avLst/>
                    </a:prstGeom>
                    <a:noFill/>
                    <a:ln>
                      <a:noFill/>
                    </a:ln>
                  </pic:spPr>
                </pic:pic>
              </a:graphicData>
            </a:graphic>
          </wp:inline>
        </w:drawing>
      </w:r>
    </w:p>
    <w:p w14:paraId="0587E71E" w14:textId="77777777" w:rsidR="00A32B54" w:rsidRDefault="00000000">
      <w:pPr>
        <w:rPr>
          <w:lang w:val="en-US"/>
        </w:rPr>
      </w:pPr>
      <w:r>
        <w:rPr>
          <w:rFonts w:hint="eastAsia"/>
          <w:lang w:val="en-US"/>
        </w:rPr>
        <w:lastRenderedPageBreak/>
        <w:t xml:space="preserve">Please upload to Hugging Face or </w:t>
      </w:r>
      <w:proofErr w:type="spellStart"/>
      <w:r>
        <w:rPr>
          <w:rFonts w:hint="eastAsia"/>
          <w:lang w:val="en-US"/>
        </w:rPr>
        <w:t>ModelScope</w:t>
      </w:r>
      <w:proofErr w:type="spellEnd"/>
      <w:r>
        <w:rPr>
          <w:rFonts w:hint="eastAsia"/>
          <w:lang w:val="en-US"/>
        </w:rPr>
        <w:t xml:space="preserve"> according to the file layout shown above; specifically:</w:t>
      </w:r>
    </w:p>
    <w:p w14:paraId="49BA0E17" w14:textId="77777777" w:rsidR="00A32B54" w:rsidRDefault="00000000">
      <w:pPr>
        <w:rPr>
          <w:lang w:val="en-US"/>
        </w:rPr>
      </w:pPr>
      <w:r>
        <w:rPr>
          <w:rFonts w:hint="eastAsia"/>
          <w:lang w:val="en-US"/>
        </w:rPr>
        <w:t>&lt;</w:t>
      </w:r>
      <w:proofErr w:type="spellStart"/>
      <w:r>
        <w:rPr>
          <w:rFonts w:hint="eastAsia"/>
          <w:lang w:val="en-US"/>
        </w:rPr>
        <w:t>user_id</w:t>
      </w:r>
      <w:proofErr w:type="spellEnd"/>
      <w:r>
        <w:rPr>
          <w:rFonts w:hint="eastAsia"/>
          <w:lang w:val="en-US"/>
        </w:rPr>
        <w:t>&gt;/&lt;</w:t>
      </w:r>
      <w:proofErr w:type="spellStart"/>
      <w:r>
        <w:rPr>
          <w:rFonts w:hint="eastAsia"/>
          <w:lang w:val="en-US"/>
        </w:rPr>
        <w:t>dataset_name</w:t>
      </w:r>
      <w:proofErr w:type="spellEnd"/>
      <w:r>
        <w:rPr>
          <w:rFonts w:hint="eastAsia"/>
          <w:lang w:val="en-US"/>
        </w:rPr>
        <w:t>&gt;</w:t>
      </w:r>
    </w:p>
    <w:p w14:paraId="01BB57EF" w14:textId="77777777" w:rsidR="00A32B54" w:rsidRDefault="00000000">
      <w:pPr>
        <w:rPr>
          <w:lang w:val="en-US"/>
        </w:rPr>
      </w:pPr>
      <w:r>
        <w:rPr>
          <w:rFonts w:hint="eastAsia"/>
          <w:lang w:val="en-US"/>
        </w:rPr>
        <w:t xml:space="preserve">   - &lt;sub_dataset_name-1&gt;/</w:t>
      </w:r>
    </w:p>
    <w:p w14:paraId="0B291B8F" w14:textId="77777777" w:rsidR="00A32B54" w:rsidRDefault="00000000">
      <w:pPr>
        <w:rPr>
          <w:lang w:val="en-US"/>
        </w:rPr>
      </w:pPr>
      <w:r>
        <w:rPr>
          <w:rFonts w:hint="eastAsia"/>
          <w:lang w:val="en-US"/>
        </w:rPr>
        <w:t xml:space="preserve">   - &lt;sub_dataset_name-2&gt;/</w:t>
      </w:r>
    </w:p>
    <w:p w14:paraId="4312E51D" w14:textId="77777777" w:rsidR="00A32B54" w:rsidRDefault="00000000">
      <w:pPr>
        <w:rPr>
          <w:lang w:val="en-US"/>
        </w:rPr>
      </w:pPr>
      <w:r>
        <w:rPr>
          <w:rFonts w:hint="eastAsia"/>
          <w:lang w:val="en-US"/>
        </w:rPr>
        <w:t xml:space="preserve">   - &lt;sub_dataset_name-3&gt;/</w:t>
      </w:r>
    </w:p>
    <w:p w14:paraId="46EC61CB" w14:textId="77777777" w:rsidR="00A32B54" w:rsidRDefault="00000000">
      <w:pPr>
        <w:rPr>
          <w:lang w:val="en-US"/>
        </w:rPr>
      </w:pPr>
      <w:r>
        <w:rPr>
          <w:rFonts w:hint="eastAsia"/>
          <w:lang w:val="en-US"/>
        </w:rPr>
        <w:t xml:space="preserve">      - &lt;zip-1&gt;</w:t>
      </w:r>
    </w:p>
    <w:p w14:paraId="7570723F" w14:textId="77777777" w:rsidR="00A32B54" w:rsidRDefault="00000000">
      <w:pPr>
        <w:rPr>
          <w:lang w:val="en-US"/>
        </w:rPr>
      </w:pPr>
      <w:r>
        <w:rPr>
          <w:rFonts w:hint="eastAsia"/>
          <w:lang w:val="en-US"/>
        </w:rPr>
        <w:t xml:space="preserve">      - &lt;zip-2&gt;</w:t>
      </w:r>
    </w:p>
    <w:p w14:paraId="75DBE25B" w14:textId="77777777" w:rsidR="00A32B54" w:rsidRDefault="00000000">
      <w:pPr>
        <w:rPr>
          <w:lang w:val="en-US"/>
        </w:rPr>
      </w:pPr>
      <w:r>
        <w:rPr>
          <w:rFonts w:hint="eastAsia"/>
          <w:lang w:val="en-US"/>
        </w:rPr>
        <w:t xml:space="preserve">      ....</w:t>
      </w:r>
    </w:p>
    <w:p w14:paraId="0F87A67C" w14:textId="77777777" w:rsidR="00A32B54" w:rsidRDefault="00000000">
      <w:pPr>
        <w:rPr>
          <w:lang w:val="en-US"/>
        </w:rPr>
      </w:pPr>
      <w:r>
        <w:rPr>
          <w:rFonts w:hint="eastAsia"/>
          <w:lang w:val="en-US"/>
        </w:rPr>
        <w:t xml:space="preserve">   - README.md</w:t>
      </w:r>
    </w:p>
    <w:p w14:paraId="620AAC66" w14:textId="77777777" w:rsidR="00A32B54" w:rsidRDefault="00000000">
      <w:pPr>
        <w:rPr>
          <w:lang w:val="en-US"/>
        </w:rPr>
      </w:pPr>
      <w:r>
        <w:rPr>
          <w:rFonts w:hint="eastAsia"/>
          <w:lang w:val="en-US"/>
        </w:rPr>
        <w:t xml:space="preserve">   - </w:t>
      </w:r>
      <w:proofErr w:type="spellStart"/>
      <w:r w:rsidRPr="00EF4012">
        <w:rPr>
          <w:color w:val="222222"/>
          <w:lang w:val="en-US"/>
        </w:rPr>
        <w:t>supplementary</w:t>
      </w:r>
      <w:r>
        <w:rPr>
          <w:rFonts w:eastAsia="SimSun" w:hint="eastAsia"/>
          <w:color w:val="222222"/>
          <w:lang w:val="en-US"/>
        </w:rPr>
        <w:t>_joints</w:t>
      </w:r>
      <w:r w:rsidRPr="00EF4012">
        <w:rPr>
          <w:color w:val="222222"/>
          <w:lang w:val="en-US"/>
        </w:rPr>
        <w:t>_</w:t>
      </w:r>
      <w:proofErr w:type="gramStart"/>
      <w:r w:rsidRPr="00EF4012">
        <w:rPr>
          <w:color w:val="222222"/>
          <w:lang w:val="en-US"/>
        </w:rPr>
        <w:t>note.</w:t>
      </w:r>
      <w:r>
        <w:rPr>
          <w:rFonts w:eastAsia="SimSun" w:hint="eastAsia"/>
          <w:color w:val="222222"/>
          <w:lang w:val="en-US"/>
        </w:rPr>
        <w:t>json</w:t>
      </w:r>
      <w:proofErr w:type="spellEnd"/>
      <w:proofErr w:type="gramEnd"/>
      <w:r>
        <w:rPr>
          <w:rFonts w:eastAsia="SimSun" w:hint="eastAsia"/>
          <w:color w:val="222222"/>
          <w:lang w:val="en-US"/>
        </w:rPr>
        <w:t xml:space="preserve"> / </w:t>
      </w:r>
      <w:proofErr w:type="spellStart"/>
      <w:r w:rsidRPr="00EF4012">
        <w:rPr>
          <w:color w:val="222222"/>
          <w:lang w:val="en-US"/>
        </w:rPr>
        <w:t>supplementary</w:t>
      </w:r>
      <w:r>
        <w:rPr>
          <w:rFonts w:eastAsia="SimSun" w:hint="eastAsia"/>
          <w:color w:val="222222"/>
          <w:lang w:val="en-US"/>
        </w:rPr>
        <w:t>_tactile</w:t>
      </w:r>
      <w:r w:rsidRPr="00EF4012">
        <w:rPr>
          <w:color w:val="222222"/>
          <w:lang w:val="en-US"/>
        </w:rPr>
        <w:t>_note.</w:t>
      </w:r>
      <w:r>
        <w:rPr>
          <w:rFonts w:eastAsia="SimSun" w:hint="eastAsia"/>
          <w:color w:val="222222"/>
          <w:lang w:val="en-US"/>
        </w:rPr>
        <w:t>json</w:t>
      </w:r>
      <w:proofErr w:type="spellEnd"/>
      <w:r>
        <w:rPr>
          <w:rFonts w:eastAsia="SimSun" w:hint="eastAsia"/>
          <w:color w:val="222222"/>
          <w:lang w:val="en-US"/>
        </w:rPr>
        <w:t xml:space="preserve"> (if applicable, optional)</w:t>
      </w:r>
    </w:p>
    <w:p w14:paraId="4E84BE96" w14:textId="77777777" w:rsidR="00A32B54" w:rsidRDefault="00A32B54">
      <w:pPr>
        <w:rPr>
          <w:lang w:val="en-US"/>
        </w:rPr>
      </w:pPr>
    </w:p>
    <w:p w14:paraId="55907228" w14:textId="77777777" w:rsidR="00A32B54" w:rsidRDefault="00000000">
      <w:pPr>
        <w:rPr>
          <w:lang w:val="en-US"/>
        </w:rPr>
      </w:pPr>
      <w:r>
        <w:rPr>
          <w:rFonts w:hint="eastAsia"/>
          <w:lang w:val="en-US"/>
        </w:rPr>
        <w:t>Here, &lt;</w:t>
      </w:r>
      <w:proofErr w:type="spellStart"/>
      <w:r>
        <w:rPr>
          <w:rFonts w:hint="eastAsia"/>
          <w:lang w:val="en-US"/>
        </w:rPr>
        <w:t>dataset_name</w:t>
      </w:r>
      <w:proofErr w:type="spellEnd"/>
      <w:r>
        <w:rPr>
          <w:rFonts w:hint="eastAsia"/>
          <w:lang w:val="en-US"/>
        </w:rPr>
        <w:t>&gt; is the name of the entire dataset (also the dataset name listed on the OXT website</w:t>
      </w:r>
      <w:proofErr w:type="gramStart"/>
      <w:r>
        <w:rPr>
          <w:rFonts w:hint="eastAsia"/>
          <w:lang w:val="en-US"/>
        </w:rPr>
        <w:t>), and</w:t>
      </w:r>
      <w:proofErr w:type="gramEnd"/>
      <w:r>
        <w:rPr>
          <w:rFonts w:hint="eastAsia"/>
          <w:lang w:val="en-US"/>
        </w:rPr>
        <w:t xml:space="preserve"> is used as the dataset name on HF or MS; &lt;</w:t>
      </w:r>
      <w:proofErr w:type="spellStart"/>
      <w:r>
        <w:rPr>
          <w:rFonts w:hint="eastAsia"/>
          <w:lang w:val="en-US"/>
        </w:rPr>
        <w:t>sub_dataset_name</w:t>
      </w:r>
      <w:proofErr w:type="spellEnd"/>
      <w:r>
        <w:rPr>
          <w:rFonts w:hint="eastAsia"/>
          <w:lang w:val="en-US"/>
        </w:rPr>
        <w:t>&gt; is the name of a sub-dataset within the dataset. If there is only one sub-dataset, a single folder is sufficient. The folder contains the zip files; if split archives are used, there can be multiple files. README.md is a description of the dataset. There is no unified format requirement; it only needs to cite the OXT website so that users can visit the OXT website to find the data format instructions.</w:t>
      </w:r>
    </w:p>
    <w:p w14:paraId="2178576D" w14:textId="77777777" w:rsidR="00A32B54" w:rsidRDefault="00000000">
      <w:pPr>
        <w:rPr>
          <w:lang w:val="en-US"/>
        </w:rPr>
      </w:pPr>
      <w:r>
        <w:rPr>
          <w:rFonts w:hint="eastAsia"/>
          <w:lang w:val="en-US"/>
        </w:rPr>
        <w:t>For reference, see:</w:t>
      </w:r>
    </w:p>
    <w:p w14:paraId="20BEC3D8" w14:textId="12B40963" w:rsidR="00A32B54" w:rsidRDefault="00EF4012">
      <w:pPr>
        <w:rPr>
          <w:lang w:val="en-US"/>
        </w:rPr>
      </w:pPr>
      <w:hyperlink r:id="rId9" w:history="1">
        <w:r w:rsidR="00000000" w:rsidRPr="00EF4012">
          <w:rPr>
            <w:rStyle w:val="Hyperlink"/>
            <w:rFonts w:hint="eastAsia"/>
            <w:lang w:val="en-US"/>
          </w:rPr>
          <w:t>https://huggingface.co/datasets/MJJJJ1064/FTP-1-Dataset/tree/main/RH20TCfg7Tactile</w:t>
        </w:r>
      </w:hyperlink>
    </w:p>
    <w:p w14:paraId="516C07BD" w14:textId="77777777" w:rsidR="00A32B54" w:rsidRDefault="00000000">
      <w:pPr>
        <w:pStyle w:val="Heading1"/>
        <w:spacing w:before="100" w:after="100"/>
        <w:rPr>
          <w:rFonts w:eastAsia="SimSun"/>
          <w:sz w:val="32"/>
          <w:szCs w:val="32"/>
          <w:lang w:val="en-US"/>
        </w:rPr>
      </w:pPr>
      <w:proofErr w:type="gramStart"/>
      <w:r w:rsidRPr="00EF4012">
        <w:rPr>
          <w:rFonts w:ascii="Arial Unicode MS" w:eastAsia="Arial Unicode MS" w:hAnsi="Arial Unicode MS" w:cs="Arial Unicode MS"/>
          <w:b/>
          <w:bCs/>
          <w:sz w:val="24"/>
          <w:szCs w:val="24"/>
          <w:lang w:val="en-US"/>
        </w:rPr>
        <w:t>4.</w:t>
      </w:r>
      <w:r>
        <w:rPr>
          <w:rFonts w:ascii="Arial Unicode MS" w:eastAsia="SimSun" w:hAnsi="Arial Unicode MS" w:cs="Arial Unicode MS" w:hint="eastAsia"/>
          <w:b/>
          <w:bCs/>
          <w:sz w:val="24"/>
          <w:szCs w:val="24"/>
          <w:lang w:val="en-US"/>
        </w:rPr>
        <w:t>2</w:t>
      </w:r>
      <w:r w:rsidRPr="00EF4012">
        <w:rPr>
          <w:rFonts w:ascii="Arial Unicode MS" w:eastAsia="Arial Unicode MS" w:hAnsi="Arial Unicode MS" w:cs="Arial Unicode MS"/>
          <w:b/>
          <w:bCs/>
          <w:sz w:val="24"/>
          <w:szCs w:val="24"/>
          <w:lang w:val="en-US"/>
        </w:rPr>
        <w:t xml:space="preserve">  </w:t>
      </w:r>
      <w:r>
        <w:rPr>
          <w:rFonts w:ascii="Arial Unicode MS" w:eastAsia="SimSun" w:hAnsi="Arial Unicode MS" w:cs="Arial Unicode MS" w:hint="eastAsia"/>
          <w:b/>
          <w:bCs/>
          <w:sz w:val="24"/>
          <w:szCs w:val="24"/>
          <w:lang w:val="en-US"/>
        </w:rPr>
        <w:t>Submit</w:t>
      </w:r>
      <w:proofErr w:type="gramEnd"/>
      <w:r>
        <w:rPr>
          <w:rFonts w:ascii="Arial Unicode MS" w:eastAsia="SimSun" w:hAnsi="Arial Unicode MS" w:cs="Arial Unicode MS" w:hint="eastAsia"/>
          <w:b/>
          <w:bCs/>
          <w:sz w:val="24"/>
          <w:szCs w:val="24"/>
          <w:lang w:val="en-US"/>
        </w:rPr>
        <w:t xml:space="preserve"> metadata &amp; data example to OXT Organizers</w:t>
      </w:r>
    </w:p>
    <w:p w14:paraId="3871C86F" w14:textId="77777777" w:rsidR="00A32B54" w:rsidRPr="00EF4012" w:rsidRDefault="00000000">
      <w:pPr>
        <w:rPr>
          <w:rFonts w:ascii="Arial Unicode MS" w:eastAsia="Arial Unicode MS" w:hAnsi="Arial Unicode MS" w:cs="Arial Unicode MS"/>
          <w:lang w:val="en-US"/>
        </w:rPr>
      </w:pPr>
      <w:r>
        <w:rPr>
          <w:rFonts w:hint="eastAsia"/>
          <w:lang w:val="en-US"/>
        </w:rPr>
        <w:t xml:space="preserve">In addition to uploading to the HF/MS website, each Contributor also needs to submit a </w:t>
      </w:r>
      <w:proofErr w:type="spellStart"/>
      <w:r>
        <w:rPr>
          <w:rFonts w:hint="eastAsia"/>
          <w:lang w:val="en-US"/>
        </w:rPr>
        <w:t>metadata&amp;example</w:t>
      </w:r>
      <w:proofErr w:type="spellEnd"/>
      <w:r>
        <w:rPr>
          <w:rFonts w:hint="eastAsia"/>
          <w:lang w:val="en-US"/>
        </w:rPr>
        <w:t xml:space="preserve"> folder to the OXT organizing team for data checking, publishing the data to the OXT website, and subsequent data statistics.</w:t>
      </w:r>
    </w:p>
    <w:p w14:paraId="00231DF3" w14:textId="77777777" w:rsidR="00A32B54" w:rsidRPr="00EF4012" w:rsidRDefault="00000000">
      <w:pPr>
        <w:spacing w:before="240" w:after="240"/>
        <w:rPr>
          <w:lang w:val="en-US"/>
        </w:rPr>
      </w:pPr>
      <w:r w:rsidRPr="00EF4012">
        <w:rPr>
          <w:rFonts w:ascii="Arial Unicode MS" w:eastAsia="Arial Unicode MS" w:hAnsi="Arial Unicode MS" w:cs="Arial Unicode MS"/>
          <w:lang w:val="en-US"/>
        </w:rPr>
        <w:t>The final submission package structure is as follows:</w:t>
      </w:r>
    </w:p>
    <w:p w14:paraId="5E409BAA" w14:textId="77777777" w:rsidR="00A32B54" w:rsidRPr="00EF4012" w:rsidRDefault="00000000">
      <w:pPr>
        <w:rPr>
          <w:lang w:val="en-US"/>
        </w:rPr>
      </w:pPr>
      <w:proofErr w:type="spellStart"/>
      <w:r>
        <w:rPr>
          <w:rFonts w:eastAsia="SimSun" w:hint="eastAsia"/>
          <w:lang w:val="en-US"/>
        </w:rPr>
        <w:t>OXT_S</w:t>
      </w:r>
      <w:r w:rsidRPr="00EF4012">
        <w:rPr>
          <w:lang w:val="en-US"/>
        </w:rPr>
        <w:t>ubmission</w:t>
      </w:r>
      <w:proofErr w:type="spellEnd"/>
      <w:r w:rsidRPr="00EF4012">
        <w:rPr>
          <w:lang w:val="en-US"/>
        </w:rPr>
        <w:t>_&lt;</w:t>
      </w:r>
      <w:proofErr w:type="spellStart"/>
      <w:r w:rsidRPr="00EF4012">
        <w:rPr>
          <w:lang w:val="en-US"/>
        </w:rPr>
        <w:t>dataset_name</w:t>
      </w:r>
      <w:proofErr w:type="spellEnd"/>
      <w:r w:rsidRPr="00EF4012">
        <w:rPr>
          <w:lang w:val="en-US"/>
        </w:rPr>
        <w:t>&gt;/</w:t>
      </w:r>
    </w:p>
    <w:p w14:paraId="6FA09EED" w14:textId="77777777" w:rsidR="00A32B54" w:rsidRDefault="00000000">
      <w:pPr>
        <w:rPr>
          <w:rFonts w:eastAsia="SimSun"/>
          <w:lang w:val="en-US"/>
        </w:rPr>
      </w:pPr>
      <w:r w:rsidRPr="00EF4012">
        <w:rPr>
          <w:lang w:val="en-US"/>
        </w:rPr>
        <w:t xml:space="preserve">  </w:t>
      </w:r>
      <w:r>
        <w:rPr>
          <w:rFonts w:eastAsia="SimSun" w:hint="eastAsia"/>
          <w:lang w:val="en-US"/>
        </w:rPr>
        <w:t xml:space="preserve">  </w:t>
      </w:r>
      <w:proofErr w:type="spellStart"/>
      <w:r>
        <w:rPr>
          <w:rFonts w:eastAsia="SimSun" w:hint="eastAsia"/>
          <w:lang w:val="en-US"/>
        </w:rPr>
        <w:t>oxt_check_output</w:t>
      </w:r>
      <w:proofErr w:type="spellEnd"/>
      <w:r>
        <w:rPr>
          <w:rFonts w:eastAsia="SimSun" w:hint="eastAsia"/>
          <w:lang w:val="en-US"/>
        </w:rPr>
        <w:t>/</w:t>
      </w:r>
    </w:p>
    <w:p w14:paraId="7FFDCDF9" w14:textId="77777777" w:rsidR="00A32B54" w:rsidRPr="00EF4012" w:rsidRDefault="00000000">
      <w:pPr>
        <w:rPr>
          <w:lang w:val="en-US"/>
        </w:rPr>
      </w:pPr>
      <w:r w:rsidRPr="00EF4012">
        <w:rPr>
          <w:lang w:val="en-US"/>
        </w:rPr>
        <w:t xml:space="preserve">    </w:t>
      </w:r>
      <w:r>
        <w:rPr>
          <w:rFonts w:eastAsia="SimSun" w:hint="eastAsia"/>
          <w:lang w:val="en-US"/>
        </w:rPr>
        <w:t xml:space="preserve">    </w:t>
      </w:r>
      <w:proofErr w:type="spellStart"/>
      <w:proofErr w:type="gramStart"/>
      <w:r>
        <w:rPr>
          <w:rFonts w:eastAsia="SimSun" w:hint="eastAsia"/>
          <w:lang w:val="en-US"/>
        </w:rPr>
        <w:t>dict</w:t>
      </w:r>
      <w:r w:rsidRPr="00EF4012">
        <w:rPr>
          <w:lang w:val="en-US"/>
        </w:rPr>
        <w:t>.json</w:t>
      </w:r>
      <w:proofErr w:type="spellEnd"/>
      <w:proofErr w:type="gramEnd"/>
    </w:p>
    <w:p w14:paraId="46D3CE9B" w14:textId="77777777" w:rsidR="00A32B54" w:rsidRDefault="00000000">
      <w:pPr>
        <w:ind w:firstLineChars="210" w:firstLine="462"/>
        <w:rPr>
          <w:rFonts w:eastAsia="SimSun"/>
          <w:lang w:val="en-US"/>
        </w:rPr>
      </w:pPr>
      <w:proofErr w:type="spellStart"/>
      <w:r>
        <w:rPr>
          <w:rFonts w:eastAsia="SimSun" w:hint="eastAsia"/>
          <w:lang w:val="en-US"/>
        </w:rPr>
        <w:t>precheck_</w:t>
      </w:r>
      <w:proofErr w:type="gramStart"/>
      <w:r>
        <w:rPr>
          <w:rFonts w:eastAsia="SimSun" w:hint="eastAsia"/>
          <w:lang w:val="en-US"/>
        </w:rPr>
        <w:t>report.json</w:t>
      </w:r>
      <w:proofErr w:type="spellEnd"/>
      <w:proofErr w:type="gramEnd"/>
    </w:p>
    <w:p w14:paraId="46A9E19B" w14:textId="77777777" w:rsidR="00A32B54" w:rsidRDefault="00000000">
      <w:pPr>
        <w:ind w:firstLineChars="210" w:firstLine="462"/>
        <w:rPr>
          <w:rFonts w:eastAsia="SimSun"/>
          <w:lang w:val="en-US"/>
        </w:rPr>
      </w:pPr>
      <w:proofErr w:type="spellStart"/>
      <w:r>
        <w:rPr>
          <w:rFonts w:eastAsia="SimSun" w:hint="eastAsia"/>
          <w:lang w:val="en-US"/>
        </w:rPr>
        <w:t>precheck_report_</w:t>
      </w:r>
      <w:proofErr w:type="gramStart"/>
      <w:r>
        <w:rPr>
          <w:rFonts w:eastAsia="SimSun" w:hint="eastAsia"/>
          <w:lang w:val="en-US"/>
        </w:rPr>
        <w:t>result.json</w:t>
      </w:r>
      <w:proofErr w:type="spellEnd"/>
      <w:proofErr w:type="gramEnd"/>
    </w:p>
    <w:p w14:paraId="7E40D437" w14:textId="77777777" w:rsidR="00A32B54" w:rsidRDefault="00000000">
      <w:pPr>
        <w:ind w:firstLineChars="210" w:firstLine="462"/>
        <w:rPr>
          <w:rFonts w:eastAsia="SimSun"/>
          <w:lang w:val="en-US"/>
        </w:rPr>
      </w:pPr>
      <w:proofErr w:type="spellStart"/>
      <w:r>
        <w:rPr>
          <w:rFonts w:eastAsia="SimSun" w:hint="eastAsia"/>
          <w:lang w:val="en-US"/>
        </w:rPr>
        <w:t>vlm_</w:t>
      </w:r>
      <w:proofErr w:type="gramStart"/>
      <w:r>
        <w:rPr>
          <w:rFonts w:eastAsia="SimSun" w:hint="eastAsia"/>
          <w:lang w:val="en-US"/>
        </w:rPr>
        <w:t>review.json</w:t>
      </w:r>
      <w:proofErr w:type="spellEnd"/>
      <w:proofErr w:type="gramEnd"/>
    </w:p>
    <w:p w14:paraId="181A4B2D" w14:textId="77777777" w:rsidR="00A32B54" w:rsidRDefault="00000000">
      <w:pPr>
        <w:ind w:firstLineChars="200" w:firstLine="440"/>
        <w:rPr>
          <w:rFonts w:eastAsia="SimSun"/>
          <w:lang w:val="en-US"/>
        </w:rPr>
      </w:pPr>
      <w:proofErr w:type="spellStart"/>
      <w:r>
        <w:rPr>
          <w:rFonts w:eastAsia="SimSun" w:hint="eastAsia"/>
          <w:lang w:val="en-US"/>
        </w:rPr>
        <w:t>vlm_review_</w:t>
      </w:r>
      <w:proofErr w:type="gramStart"/>
      <w:r>
        <w:rPr>
          <w:rFonts w:eastAsia="SimSun" w:hint="eastAsia"/>
          <w:lang w:val="en-US"/>
        </w:rPr>
        <w:t>result.json</w:t>
      </w:r>
      <w:proofErr w:type="spellEnd"/>
      <w:proofErr w:type="gramEnd"/>
    </w:p>
    <w:p w14:paraId="43C2C74D" w14:textId="77777777" w:rsidR="00A32B54" w:rsidRDefault="00000000">
      <w:pPr>
        <w:ind w:leftChars="100" w:left="660" w:hangingChars="200" w:hanging="440"/>
        <w:rPr>
          <w:rFonts w:eastAsia="SimSun"/>
          <w:lang w:val="en-US"/>
        </w:rPr>
      </w:pPr>
      <w:r>
        <w:rPr>
          <w:rFonts w:eastAsia="SimSun" w:hint="eastAsia"/>
          <w:lang w:val="en-US"/>
        </w:rPr>
        <w:t>hand_joints_idx.png</w:t>
      </w:r>
    </w:p>
    <w:p w14:paraId="2264B987" w14:textId="77777777" w:rsidR="00A32B54" w:rsidRPr="00EF4012" w:rsidRDefault="00000000">
      <w:pPr>
        <w:ind w:left="660" w:hangingChars="300" w:hanging="660"/>
        <w:rPr>
          <w:lang w:val="en-US"/>
        </w:rPr>
      </w:pPr>
      <w:r>
        <w:rPr>
          <w:rFonts w:eastAsia="SimSun" w:hint="eastAsia"/>
          <w:lang w:val="en-US"/>
        </w:rPr>
        <w:t xml:space="preserve">    institution_&lt;</w:t>
      </w:r>
      <w:proofErr w:type="spellStart"/>
      <w:r>
        <w:rPr>
          <w:rFonts w:eastAsia="SimSun" w:hint="eastAsia"/>
          <w:lang w:val="en-US"/>
        </w:rPr>
        <w:t>institution_log</w:t>
      </w:r>
      <w:proofErr w:type="spellEnd"/>
      <w:r>
        <w:rPr>
          <w:rFonts w:eastAsia="SimSun" w:hint="eastAsia"/>
          <w:lang w:val="en-US"/>
        </w:rPr>
        <w:t>&gt;.</w:t>
      </w:r>
      <w:proofErr w:type="spellStart"/>
      <w:r>
        <w:rPr>
          <w:rFonts w:eastAsia="SimSun" w:hint="eastAsia"/>
          <w:lang w:val="en-US"/>
        </w:rPr>
        <w:t>png</w:t>
      </w:r>
      <w:proofErr w:type="spellEnd"/>
    </w:p>
    <w:p w14:paraId="0D2E40BF" w14:textId="77777777" w:rsidR="00A32B54" w:rsidRDefault="00000000">
      <w:pPr>
        <w:ind w:leftChars="100" w:left="660" w:hangingChars="200" w:hanging="440"/>
        <w:rPr>
          <w:rFonts w:eastAsia="SimSun"/>
          <w:lang w:val="en-US"/>
        </w:rPr>
      </w:pPr>
      <w:proofErr w:type="spellStart"/>
      <w:proofErr w:type="gramStart"/>
      <w:r w:rsidRPr="00EF4012">
        <w:rPr>
          <w:lang w:val="en-US"/>
        </w:rPr>
        <w:t>metadata.json</w:t>
      </w:r>
      <w:proofErr w:type="spellEnd"/>
      <w:proofErr w:type="gramEnd"/>
    </w:p>
    <w:p w14:paraId="4276848D" w14:textId="77777777" w:rsidR="00A32B54" w:rsidRDefault="00000000">
      <w:pPr>
        <w:ind w:left="660" w:hangingChars="300" w:hanging="660"/>
        <w:rPr>
          <w:rFonts w:eastAsia="SimSun"/>
          <w:lang w:val="en-US"/>
        </w:rPr>
      </w:pPr>
      <w:r>
        <w:rPr>
          <w:rFonts w:eastAsia="SimSun" w:hint="eastAsia"/>
          <w:lang w:val="en-US"/>
        </w:rPr>
        <w:t xml:space="preserve">    sensor_&lt;sensor_name_1&gt;.</w:t>
      </w:r>
      <w:proofErr w:type="spellStart"/>
      <w:r>
        <w:rPr>
          <w:rFonts w:eastAsia="SimSun" w:hint="eastAsia"/>
          <w:lang w:val="en-US"/>
        </w:rPr>
        <w:t>png</w:t>
      </w:r>
      <w:proofErr w:type="spellEnd"/>
    </w:p>
    <w:p w14:paraId="57C7F2A8" w14:textId="77777777" w:rsidR="00A32B54" w:rsidRDefault="00000000">
      <w:pPr>
        <w:ind w:firstLineChars="100" w:firstLine="220"/>
        <w:rPr>
          <w:rFonts w:eastAsia="SimSun"/>
          <w:lang w:val="en-US"/>
        </w:rPr>
      </w:pPr>
      <w:r>
        <w:rPr>
          <w:rFonts w:eastAsia="SimSun" w:hint="eastAsia"/>
          <w:lang w:val="en-US"/>
        </w:rPr>
        <w:t>sensor_&lt;sensor_name_2&gt;.</w:t>
      </w:r>
      <w:proofErr w:type="spellStart"/>
      <w:r>
        <w:rPr>
          <w:rFonts w:eastAsia="SimSun" w:hint="eastAsia"/>
          <w:lang w:val="en-US"/>
        </w:rPr>
        <w:t>png</w:t>
      </w:r>
      <w:proofErr w:type="spellEnd"/>
    </w:p>
    <w:p w14:paraId="2CB50447" w14:textId="77777777" w:rsidR="00A32B54" w:rsidRDefault="00000000">
      <w:pPr>
        <w:ind w:firstLineChars="100" w:firstLine="220"/>
        <w:rPr>
          <w:rFonts w:eastAsia="SimSun"/>
          <w:lang w:val="en-US"/>
        </w:rPr>
      </w:pPr>
      <w:r>
        <w:rPr>
          <w:rFonts w:eastAsia="SimSun" w:hint="eastAsia"/>
          <w:lang w:val="en-US"/>
        </w:rPr>
        <w:t>...</w:t>
      </w:r>
    </w:p>
    <w:p w14:paraId="3771EB30" w14:textId="77777777" w:rsidR="00A32B54" w:rsidRDefault="00000000">
      <w:pPr>
        <w:ind w:firstLineChars="100" w:firstLine="220"/>
        <w:rPr>
          <w:rFonts w:eastAsia="SimSun"/>
          <w:lang w:val="en-US"/>
        </w:rPr>
      </w:pPr>
      <w:r>
        <w:rPr>
          <w:rFonts w:eastAsia="SimSun" w:hint="eastAsia"/>
          <w:lang w:val="en-US"/>
        </w:rPr>
        <w:t>tactile_func_area_idx.png</w:t>
      </w:r>
    </w:p>
    <w:p w14:paraId="285870A6" w14:textId="77777777" w:rsidR="00A32B54" w:rsidRDefault="00000000">
      <w:pPr>
        <w:ind w:leftChars="100" w:left="660" w:hangingChars="200" w:hanging="440"/>
        <w:rPr>
          <w:rFonts w:eastAsia="SimSun"/>
          <w:lang w:val="en-US"/>
        </w:rPr>
      </w:pPr>
      <w:r>
        <w:rPr>
          <w:rFonts w:eastAsia="SimSun" w:hint="eastAsia"/>
          <w:lang w:val="en-US"/>
        </w:rPr>
        <w:t>video.mp4</w:t>
      </w:r>
    </w:p>
    <w:p w14:paraId="63E64C78" w14:textId="77777777" w:rsidR="00A32B54" w:rsidRDefault="00000000">
      <w:pPr>
        <w:ind w:left="660" w:hangingChars="300" w:hanging="660"/>
        <w:rPr>
          <w:rFonts w:eastAsia="SimSun"/>
          <w:lang w:val="en-US"/>
        </w:rPr>
      </w:pPr>
      <w:r>
        <w:rPr>
          <w:rFonts w:eastAsia="SimSun" w:hint="eastAsia"/>
          <w:lang w:val="en-US"/>
        </w:rPr>
        <w:t xml:space="preserve">    </w:t>
      </w:r>
      <w:proofErr w:type="spellStart"/>
      <w:proofErr w:type="gramStart"/>
      <w:r w:rsidRPr="00EF4012">
        <w:rPr>
          <w:color w:val="222222"/>
          <w:lang w:val="fr-FR"/>
        </w:rPr>
        <w:t>supplementary</w:t>
      </w:r>
      <w:proofErr w:type="gramEnd"/>
      <w:r w:rsidRPr="00EF4012">
        <w:rPr>
          <w:rFonts w:eastAsia="SimSun" w:hint="eastAsia"/>
          <w:color w:val="222222"/>
          <w:lang w:val="fr-FR"/>
        </w:rPr>
        <w:t>_joints</w:t>
      </w:r>
      <w:r w:rsidRPr="00EF4012">
        <w:rPr>
          <w:color w:val="222222"/>
          <w:lang w:val="fr-FR"/>
        </w:rPr>
        <w:t>_note.</w:t>
      </w:r>
      <w:r w:rsidRPr="00EF4012">
        <w:rPr>
          <w:rFonts w:eastAsia="SimSun" w:hint="eastAsia"/>
          <w:color w:val="222222"/>
          <w:lang w:val="fr-FR"/>
        </w:rPr>
        <w:t>json</w:t>
      </w:r>
      <w:proofErr w:type="spellEnd"/>
      <w:r w:rsidRPr="00EF4012">
        <w:rPr>
          <w:rFonts w:eastAsia="SimSun" w:hint="eastAsia"/>
          <w:color w:val="222222"/>
          <w:lang w:val="fr-FR"/>
        </w:rPr>
        <w:t xml:space="preserve"> etc. </w:t>
      </w:r>
      <w:r>
        <w:rPr>
          <w:rFonts w:eastAsia="SimSun" w:hint="eastAsia"/>
          <w:color w:val="222222"/>
          <w:lang w:val="en-US"/>
        </w:rPr>
        <w:t>(if applicable, optional)</w:t>
      </w:r>
    </w:p>
    <w:p w14:paraId="15109254" w14:textId="77777777" w:rsidR="00A32B54" w:rsidRDefault="00A32B54">
      <w:pPr>
        <w:rPr>
          <w:lang w:val="en-US"/>
        </w:rPr>
      </w:pPr>
    </w:p>
    <w:p w14:paraId="37CA6839" w14:textId="77777777" w:rsidR="00A32B54" w:rsidRDefault="00000000">
      <w:pPr>
        <w:rPr>
          <w:lang w:val="en-US"/>
        </w:rPr>
      </w:pPr>
      <w:r>
        <w:rPr>
          <w:rFonts w:hint="eastAsia"/>
          <w:lang w:val="en-US"/>
        </w:rPr>
        <w:t>The meanings of these items are described below:</w:t>
      </w:r>
    </w:p>
    <w:p w14:paraId="6B0D2606" w14:textId="77777777" w:rsidR="00A32B54" w:rsidRDefault="00000000">
      <w:pPr>
        <w:pStyle w:val="Heading2"/>
        <w:spacing w:before="100" w:after="100"/>
        <w:rPr>
          <w:rFonts w:eastAsia="SimSun"/>
          <w:b/>
          <w:bCs/>
          <w:sz w:val="22"/>
          <w:szCs w:val="22"/>
          <w:lang w:val="en-US"/>
        </w:rPr>
      </w:pPr>
      <w:bookmarkStart w:id="6" w:name="_6kp1xkjf1j8h" w:colFirst="0" w:colLast="0"/>
      <w:bookmarkEnd w:id="6"/>
      <w:r w:rsidRPr="00EF4012">
        <w:rPr>
          <w:rFonts w:ascii="Arial Unicode MS" w:eastAsia="Arial Unicode MS" w:hAnsi="Arial Unicode MS" w:cs="Arial Unicode MS"/>
          <w:b/>
          <w:bCs/>
          <w:sz w:val="22"/>
          <w:szCs w:val="22"/>
          <w:lang w:val="en-US"/>
        </w:rPr>
        <w:lastRenderedPageBreak/>
        <w:t>4.</w:t>
      </w:r>
      <w:r>
        <w:rPr>
          <w:rFonts w:ascii="Arial Unicode MS" w:eastAsia="SimSun" w:hAnsi="Arial Unicode MS" w:cs="Arial Unicode MS" w:hint="eastAsia"/>
          <w:b/>
          <w:bCs/>
          <w:sz w:val="22"/>
          <w:szCs w:val="22"/>
          <w:lang w:val="en-US"/>
        </w:rPr>
        <w:t>2.1 Basic Information</w:t>
      </w:r>
    </w:p>
    <w:p w14:paraId="7278B3C8" w14:textId="77777777" w:rsidR="00A32B54" w:rsidRDefault="00000000">
      <w:pPr>
        <w:spacing w:after="100"/>
        <w:ind w:firstLineChars="200" w:firstLine="440"/>
        <w:rPr>
          <w:rFonts w:eastAsia="SimSun"/>
          <w:lang w:val="en-US"/>
        </w:rPr>
      </w:pPr>
      <w:proofErr w:type="spellStart"/>
      <w:proofErr w:type="gramStart"/>
      <w:r>
        <w:rPr>
          <w:rFonts w:eastAsia="SimSun" w:hint="eastAsia"/>
          <w:lang w:val="en-US"/>
        </w:rPr>
        <w:t>metadata.json</w:t>
      </w:r>
      <w:proofErr w:type="spellEnd"/>
      <w:proofErr w:type="gramEnd"/>
      <w:r>
        <w:rPr>
          <w:rFonts w:eastAsia="SimSun" w:hint="eastAsia"/>
          <w:lang w:val="en-US"/>
        </w:rPr>
        <w:t>: A metadata annotation file. Please refer to the template and contents in the example. This is the most important file among all submitted materials. Please carefully check it repeatedly to ensure that the submitted metadata information is correct. Thank you.</w:t>
      </w:r>
    </w:p>
    <w:p w14:paraId="1B95E663" w14:textId="77777777" w:rsidR="00A32B54" w:rsidRDefault="00000000">
      <w:pPr>
        <w:spacing w:after="100"/>
        <w:ind w:firstLineChars="200" w:firstLine="440"/>
        <w:rPr>
          <w:rFonts w:eastAsia="SimSun"/>
          <w:lang w:val="en-US"/>
        </w:rPr>
      </w:pPr>
      <w:r>
        <w:rPr>
          <w:rFonts w:eastAsia="SimSun" w:hint="eastAsia"/>
          <w:lang w:val="en-US"/>
        </w:rPr>
        <w:t>video.mp4: A short example video showing dataset samples. It must be cropped to a square resolution; the recommended resolution is 224x224. Submitters should manually resize and crop it.</w:t>
      </w:r>
    </w:p>
    <w:p w14:paraId="60B418A3" w14:textId="77777777" w:rsidR="00A32B54" w:rsidRDefault="00000000">
      <w:pPr>
        <w:spacing w:after="100"/>
        <w:ind w:firstLineChars="200" w:firstLine="440"/>
        <w:rPr>
          <w:rFonts w:eastAsia="SimSun"/>
          <w:lang w:val="en-US"/>
        </w:rPr>
      </w:pPr>
      <w:proofErr w:type="spellStart"/>
      <w:r>
        <w:rPr>
          <w:rFonts w:eastAsia="SimSun" w:hint="eastAsia"/>
          <w:lang w:val="en-US"/>
        </w:rPr>
        <w:t>oxt_check_output</w:t>
      </w:r>
      <w:proofErr w:type="spellEnd"/>
      <w:r>
        <w:rPr>
          <w:rFonts w:eastAsia="SimSun" w:hint="eastAsia"/>
          <w:lang w:val="en-US"/>
        </w:rPr>
        <w:t>/: Keep the complete output results obtained from the OXT-QC toolkit quality checks in this folder.</w:t>
      </w:r>
    </w:p>
    <w:p w14:paraId="782219A6" w14:textId="77777777" w:rsidR="00A32B54" w:rsidRDefault="00000000">
      <w:pPr>
        <w:spacing w:after="100"/>
        <w:ind w:firstLineChars="200" w:firstLine="440"/>
        <w:rPr>
          <w:rFonts w:eastAsia="SimSun"/>
          <w:lang w:val="en-US"/>
        </w:rPr>
      </w:pPr>
      <w:r>
        <w:rPr>
          <w:rFonts w:eastAsia="SimSun" w:hint="eastAsia"/>
          <w:lang w:val="en-US"/>
        </w:rPr>
        <w:t>institution_&lt;</w:t>
      </w:r>
      <w:proofErr w:type="spellStart"/>
      <w:r>
        <w:rPr>
          <w:rFonts w:eastAsia="SimSun" w:hint="eastAsia"/>
          <w:lang w:val="en-US"/>
        </w:rPr>
        <w:t>institution_log</w:t>
      </w:r>
      <w:proofErr w:type="spellEnd"/>
      <w:r>
        <w:rPr>
          <w:rFonts w:eastAsia="SimSun" w:hint="eastAsia"/>
          <w:lang w:val="en-US"/>
        </w:rPr>
        <w:t>&gt;.</w:t>
      </w:r>
      <w:proofErr w:type="spellStart"/>
      <w:r>
        <w:rPr>
          <w:rFonts w:eastAsia="SimSun" w:hint="eastAsia"/>
          <w:lang w:val="en-US"/>
        </w:rPr>
        <w:t>png</w:t>
      </w:r>
      <w:proofErr w:type="spellEnd"/>
      <w:r>
        <w:rPr>
          <w:rFonts w:eastAsia="SimSun" w:hint="eastAsia"/>
          <w:lang w:val="en-US"/>
        </w:rPr>
        <w:t>: Logo image of the submitting institution or organization. It should be a white-background, high-resolution image without watermark. The institution name should not contain spaces.</w:t>
      </w:r>
    </w:p>
    <w:p w14:paraId="4F3EFFD9" w14:textId="77777777" w:rsidR="00A32B54" w:rsidRDefault="00000000">
      <w:pPr>
        <w:spacing w:after="100"/>
        <w:ind w:firstLineChars="200" w:firstLine="440"/>
        <w:rPr>
          <w:rFonts w:eastAsia="SimSun"/>
          <w:lang w:val="en-US"/>
        </w:rPr>
      </w:pPr>
      <w:r>
        <w:rPr>
          <w:rFonts w:eastAsia="SimSun" w:hint="eastAsia"/>
          <w:lang w:val="en-US"/>
        </w:rPr>
        <w:t>sensor_&lt;sensor_name_1&gt;.</w:t>
      </w:r>
      <w:proofErr w:type="spellStart"/>
      <w:r>
        <w:rPr>
          <w:rFonts w:eastAsia="SimSun" w:hint="eastAsia"/>
          <w:lang w:val="en-US"/>
        </w:rPr>
        <w:t>png</w:t>
      </w:r>
      <w:proofErr w:type="spellEnd"/>
      <w:r>
        <w:rPr>
          <w:rFonts w:eastAsia="SimSun" w:hint="eastAsia"/>
          <w:lang w:val="en-US"/>
        </w:rPr>
        <w:t xml:space="preserve">: For each sensor used, provide an image and name the image file using the sensor name used in the </w:t>
      </w:r>
      <w:proofErr w:type="spellStart"/>
      <w:r>
        <w:rPr>
          <w:rFonts w:eastAsia="SimSun" w:hint="eastAsia"/>
          <w:lang w:val="en-US"/>
        </w:rPr>
        <w:t>zarr</w:t>
      </w:r>
      <w:proofErr w:type="spellEnd"/>
      <w:r>
        <w:rPr>
          <w:rFonts w:eastAsia="SimSun" w:hint="eastAsia"/>
          <w:lang w:val="en-US"/>
        </w:rPr>
        <w:t xml:space="preserve"> and dataset. Sensor naming requirements are given in Chapter 2 of this document.</w:t>
      </w:r>
    </w:p>
    <w:p w14:paraId="3EE9FC20" w14:textId="77777777" w:rsidR="00A32B54" w:rsidRDefault="00000000">
      <w:pPr>
        <w:ind w:firstLineChars="200" w:firstLine="440"/>
        <w:rPr>
          <w:rFonts w:eastAsia="SimSun"/>
          <w:lang w:val="en-US"/>
        </w:rPr>
      </w:pPr>
      <w:proofErr w:type="spellStart"/>
      <w:r w:rsidRPr="00EF4012">
        <w:rPr>
          <w:color w:val="222222"/>
          <w:lang w:val="en-US"/>
        </w:rPr>
        <w:t>supplementary</w:t>
      </w:r>
      <w:r>
        <w:rPr>
          <w:rFonts w:eastAsia="SimSun" w:hint="eastAsia"/>
          <w:color w:val="222222"/>
          <w:lang w:val="en-US"/>
        </w:rPr>
        <w:t>_joints</w:t>
      </w:r>
      <w:r w:rsidRPr="00EF4012">
        <w:rPr>
          <w:color w:val="222222"/>
          <w:lang w:val="en-US"/>
        </w:rPr>
        <w:t>_</w:t>
      </w:r>
      <w:proofErr w:type="gramStart"/>
      <w:r w:rsidRPr="00EF4012">
        <w:rPr>
          <w:color w:val="222222"/>
          <w:lang w:val="en-US"/>
        </w:rPr>
        <w:t>note.</w:t>
      </w:r>
      <w:r>
        <w:rPr>
          <w:rFonts w:eastAsia="SimSun" w:hint="eastAsia"/>
          <w:color w:val="222222"/>
          <w:lang w:val="en-US"/>
        </w:rPr>
        <w:t>json</w:t>
      </w:r>
      <w:proofErr w:type="spellEnd"/>
      <w:proofErr w:type="gramEnd"/>
      <w:r>
        <w:rPr>
          <w:rFonts w:eastAsia="SimSun" w:hint="eastAsia"/>
          <w:color w:val="222222"/>
          <w:lang w:val="en-US"/>
        </w:rPr>
        <w:t xml:space="preserve"> etc.: If supplementary joint or tactile information is included, the corresponding note files must be provided. The JSON is required, and the PNG is recommended. See Chapter 2 of this document for details.</w:t>
      </w:r>
    </w:p>
    <w:p w14:paraId="317A3EBA" w14:textId="77777777" w:rsidR="00A32B54" w:rsidRDefault="00A32B54">
      <w:pPr>
        <w:spacing w:after="100"/>
        <w:ind w:firstLineChars="200" w:firstLine="440"/>
        <w:rPr>
          <w:rFonts w:eastAsia="SimSun"/>
          <w:lang w:val="en-US"/>
        </w:rPr>
      </w:pPr>
    </w:p>
    <w:p w14:paraId="39C53D03" w14:textId="77777777" w:rsidR="00A32B54" w:rsidRDefault="00000000">
      <w:pPr>
        <w:pStyle w:val="Heading2"/>
        <w:keepNext w:val="0"/>
        <w:keepLines w:val="0"/>
        <w:spacing w:after="80"/>
        <w:rPr>
          <w:rFonts w:eastAsia="SimSun"/>
          <w:b/>
          <w:bCs/>
          <w:sz w:val="22"/>
          <w:szCs w:val="22"/>
          <w:lang w:val="en-US"/>
        </w:rPr>
      </w:pPr>
      <w:bookmarkStart w:id="7" w:name="_2rwebxxkfyw7" w:colFirst="0" w:colLast="0"/>
      <w:bookmarkEnd w:id="7"/>
      <w:r w:rsidRPr="00EF4012">
        <w:rPr>
          <w:b/>
          <w:bCs/>
          <w:color w:val="222222"/>
          <w:sz w:val="22"/>
          <w:szCs w:val="22"/>
          <w:lang w:val="en-US"/>
        </w:rPr>
        <w:t>4.2</w:t>
      </w:r>
      <w:r>
        <w:rPr>
          <w:rFonts w:eastAsia="SimSun" w:hint="eastAsia"/>
          <w:b/>
          <w:bCs/>
          <w:color w:val="222222"/>
          <w:sz w:val="22"/>
          <w:szCs w:val="22"/>
          <w:lang w:val="en-US"/>
        </w:rPr>
        <w:t>.2</w:t>
      </w:r>
      <w:r w:rsidRPr="00EF4012">
        <w:rPr>
          <w:b/>
          <w:bCs/>
          <w:color w:val="222222"/>
          <w:sz w:val="22"/>
          <w:szCs w:val="22"/>
          <w:lang w:val="en-US"/>
        </w:rPr>
        <w:t xml:space="preserve"> </w:t>
      </w:r>
      <w:r w:rsidRPr="00EF4012">
        <w:rPr>
          <w:rFonts w:ascii="Arial Unicode MS" w:eastAsia="Arial Unicode MS" w:hAnsi="Arial Unicode MS" w:cs="Arial Unicode MS"/>
          <w:b/>
          <w:bCs/>
          <w:sz w:val="22"/>
          <w:szCs w:val="22"/>
          <w:lang w:val="en-US"/>
        </w:rPr>
        <w:t>End-effector Annotation Images</w:t>
      </w:r>
      <w:r>
        <w:rPr>
          <w:rFonts w:ascii="Arial Unicode MS" w:eastAsia="SimSun" w:hAnsi="Arial Unicode MS" w:cs="Arial Unicode MS" w:hint="eastAsia"/>
          <w:b/>
          <w:bCs/>
          <w:sz w:val="22"/>
          <w:szCs w:val="22"/>
          <w:lang w:val="en-US"/>
        </w:rPr>
        <w:t xml:space="preserve"> (hand_joints_idx.png and tactile_func_area_idx.png)</w:t>
      </w:r>
    </w:p>
    <w:p w14:paraId="5EC274F4" w14:textId="77777777" w:rsidR="00A32B54" w:rsidRPr="00EF4012" w:rsidRDefault="00000000">
      <w:pPr>
        <w:spacing w:before="240" w:after="240"/>
        <w:rPr>
          <w:lang w:val="en-US"/>
        </w:rPr>
      </w:pPr>
      <w:r w:rsidRPr="00EF4012">
        <w:rPr>
          <w:rFonts w:ascii="Arial Unicode MS" w:eastAsia="Arial Unicode MS" w:hAnsi="Arial Unicode MS" w:cs="Arial Unicode MS"/>
          <w:lang w:val="en-US"/>
        </w:rPr>
        <w:t xml:space="preserve">Please upload a clear end-effector photo or diagram and mark the corresponding </w:t>
      </w:r>
      <w:r>
        <w:rPr>
          <w:rFonts w:ascii="Arial Unicode MS" w:eastAsia="SimSun" w:hAnsi="Arial Unicode MS" w:cs="Arial Unicode MS" w:hint="eastAsia"/>
          <w:lang w:val="en-US"/>
        </w:rPr>
        <w:t xml:space="preserve">slot </w:t>
      </w:r>
      <w:r w:rsidRPr="00EF4012">
        <w:rPr>
          <w:rFonts w:ascii="Arial Unicode MS" w:eastAsia="Arial Unicode MS" w:hAnsi="Arial Unicode MS" w:cs="Arial Unicode MS"/>
          <w:lang w:val="en-US"/>
        </w:rPr>
        <w:t>index on the image.</w:t>
      </w:r>
    </w:p>
    <w:p w14:paraId="650D9ED0" w14:textId="77777777" w:rsidR="00A32B54" w:rsidRPr="00EF4012" w:rsidRDefault="00000000">
      <w:pPr>
        <w:spacing w:before="240" w:after="240"/>
        <w:rPr>
          <w:lang w:val="en-US"/>
        </w:rPr>
      </w:pPr>
      <w:r w:rsidRPr="00EF4012">
        <w:rPr>
          <w:rFonts w:ascii="Arial Unicode MS" w:eastAsia="Arial Unicode MS" w:hAnsi="Arial Unicode MS" w:cs="Arial Unicode MS"/>
          <w:lang w:val="en-US"/>
        </w:rPr>
        <w:t xml:space="preserve">These two images are submitted to the Open X-Tactile team for </w:t>
      </w:r>
      <w:r w:rsidRPr="00EF4012">
        <w:rPr>
          <w:rFonts w:ascii="Arial Unicode MS" w:eastAsia="Arial Unicode MS" w:hAnsi="Arial Unicode MS" w:cs="Arial Unicode MS"/>
          <w:b/>
          <w:bCs/>
          <w:lang w:val="en-US"/>
        </w:rPr>
        <w:t>manual review</w:t>
      </w:r>
      <w:r w:rsidRPr="00EF4012">
        <w:rPr>
          <w:rFonts w:ascii="Arial Unicode MS" w:eastAsia="Arial Unicode MS" w:hAnsi="Arial Unicode MS" w:cs="Arial Unicode MS"/>
          <w:lang w:val="en-US"/>
        </w:rPr>
        <w:t xml:space="preserve"> and are used to check whether the UAS and MTTS definitions are correct</w:t>
      </w:r>
      <w:r w:rsidRPr="00EF4012">
        <w:rPr>
          <w:rFonts w:ascii="Arial Unicode MS" w:eastAsia="SimSun" w:hAnsi="Arial Unicode MS" w:cs="Arial Unicode MS" w:hint="eastAsia"/>
          <w:lang w:val="en-US"/>
        </w:rPr>
        <w:t xml:space="preserve"> (</w:t>
      </w:r>
      <w:r>
        <w:rPr>
          <w:rFonts w:ascii="Arial Unicode MS" w:eastAsia="SimSun" w:hAnsi="Arial Unicode MS" w:cs="Arial Unicode MS" w:hint="eastAsia"/>
          <w:lang w:val="en-US"/>
        </w:rPr>
        <w:t xml:space="preserve">see </w:t>
      </w:r>
      <w:r w:rsidRPr="00EF4012">
        <w:rPr>
          <w:rFonts w:ascii="Arial Unicode MS" w:eastAsia="SimSun" w:hAnsi="Arial Unicode MS" w:cs="Arial Unicode MS" w:hint="eastAsia"/>
          <w:lang w:val="en-US"/>
        </w:rPr>
        <w:t>https://ftp1-policy.github.io/)</w:t>
      </w:r>
      <w:r w:rsidRPr="00EF4012">
        <w:rPr>
          <w:rFonts w:ascii="Arial Unicode MS" w:eastAsia="Arial Unicode MS" w:hAnsi="Arial Unicode MS" w:cs="Arial Unicode MS"/>
          <w:lang w:val="en-US"/>
        </w:rPr>
        <w:t>.</w:t>
      </w:r>
    </w:p>
    <w:p w14:paraId="56927A29" w14:textId="77777777" w:rsidR="00A32B54" w:rsidRDefault="00000000">
      <w:pPr>
        <w:spacing w:before="240" w:after="240"/>
        <w:rPr>
          <w:rFonts w:eastAsia="SimSun"/>
          <w:lang w:val="en-US"/>
        </w:rPr>
      </w:pPr>
      <w:r w:rsidRPr="00EF4012">
        <w:rPr>
          <w:rFonts w:ascii="Arial Unicode MS" w:eastAsia="Arial Unicode MS" w:hAnsi="Arial Unicode MS" w:cs="Arial Unicode MS"/>
          <w:lang w:val="en-US"/>
        </w:rPr>
        <w:t xml:space="preserve">Two files need to be submitted: </w:t>
      </w:r>
      <w:r w:rsidRPr="00EF4012">
        <w:rPr>
          <w:lang w:val="en-US"/>
        </w:rPr>
        <w:t>hand_joints_idx.</w:t>
      </w:r>
      <w:r>
        <w:rPr>
          <w:rFonts w:eastAsia="SimSun" w:hint="eastAsia"/>
          <w:lang w:val="en-US"/>
        </w:rPr>
        <w:t xml:space="preserve">png and </w:t>
      </w:r>
      <w:r w:rsidRPr="00EF4012">
        <w:rPr>
          <w:lang w:val="en-US"/>
        </w:rPr>
        <w:t>tactile_func_area_idx.</w:t>
      </w:r>
      <w:r>
        <w:rPr>
          <w:rFonts w:eastAsia="SimSun" w:hint="eastAsia"/>
          <w:lang w:val="en-US"/>
        </w:rPr>
        <w:t>png</w:t>
      </w:r>
    </w:p>
    <w:p w14:paraId="4C65669D" w14:textId="77777777" w:rsidR="00A32B54" w:rsidRDefault="00AD7867">
      <w:r>
        <w:rPr>
          <w:noProof/>
        </w:rPr>
        <w:pict w14:anchorId="6E24CCA8">
          <v:rect id="_x0000_i1026" alt="" style="width:451.6pt;height:.05pt;mso-width-percent:0;mso-height-percent:0;mso-width-percent:0;mso-height-percent:0" o:hrpct="965" o:hralign="center" o:hrstd="t" o:hr="t" fillcolor="#a0a0a0" stroked="f"/>
        </w:pict>
      </w:r>
    </w:p>
    <w:p w14:paraId="691E6834" w14:textId="77777777" w:rsidR="00A32B54" w:rsidRPr="00EF4012" w:rsidRDefault="00000000">
      <w:pPr>
        <w:pStyle w:val="Heading3"/>
        <w:keepNext w:val="0"/>
        <w:keepLines w:val="0"/>
        <w:spacing w:before="280"/>
        <w:rPr>
          <w:color w:val="000000"/>
          <w:sz w:val="22"/>
          <w:szCs w:val="22"/>
          <w:lang w:val="en-US"/>
        </w:rPr>
      </w:pPr>
      <w:bookmarkStart w:id="8" w:name="_ix8b9wacof3n" w:colFirst="0" w:colLast="0"/>
      <w:bookmarkEnd w:id="8"/>
      <w:r w:rsidRPr="00EF4012">
        <w:rPr>
          <w:rFonts w:ascii="Arial Unicode MS" w:eastAsia="Arial Unicode MS" w:hAnsi="Arial Unicode MS" w:cs="Arial Unicode MS"/>
          <w:color w:val="000000"/>
          <w:sz w:val="22"/>
          <w:szCs w:val="22"/>
          <w:lang w:val="en-US"/>
        </w:rPr>
        <w:t>4.2</w:t>
      </w:r>
      <w:r>
        <w:rPr>
          <w:rFonts w:ascii="Arial Unicode MS" w:eastAsia="SimSun" w:hAnsi="Arial Unicode MS" w:cs="Arial Unicode MS" w:hint="eastAsia"/>
          <w:color w:val="000000"/>
          <w:sz w:val="22"/>
          <w:szCs w:val="22"/>
          <w:lang w:val="en-US"/>
        </w:rPr>
        <w:t>.2</w:t>
      </w:r>
      <w:r w:rsidRPr="00EF4012">
        <w:rPr>
          <w:rFonts w:ascii="Arial Unicode MS" w:eastAsia="Arial Unicode MS" w:hAnsi="Arial Unicode MS" w:cs="Arial Unicode MS"/>
          <w:color w:val="000000"/>
          <w:sz w:val="22"/>
          <w:szCs w:val="22"/>
          <w:lang w:val="en-US"/>
        </w:rPr>
        <w:t xml:space="preserve">.1 </w:t>
      </w:r>
      <w:proofErr w:type="spellStart"/>
      <w:r w:rsidRPr="00EF4012">
        <w:rPr>
          <w:rFonts w:ascii="Arial Unicode MS" w:eastAsia="Arial Unicode MS" w:hAnsi="Arial Unicode MS" w:cs="Arial Unicode MS"/>
          <w:color w:val="000000"/>
          <w:sz w:val="22"/>
          <w:szCs w:val="22"/>
          <w:lang w:val="en-US"/>
        </w:rPr>
        <w:t>hand_joints_idx</w:t>
      </w:r>
      <w:proofErr w:type="spellEnd"/>
      <w:r w:rsidRPr="00EF4012">
        <w:rPr>
          <w:rFonts w:ascii="Arial Unicode MS" w:eastAsia="Arial Unicode MS" w:hAnsi="Arial Unicode MS" w:cs="Arial Unicode MS"/>
          <w:color w:val="000000"/>
          <w:sz w:val="22"/>
          <w:szCs w:val="22"/>
          <w:lang w:val="en-US"/>
        </w:rPr>
        <w:t xml:space="preserve"> Annotation Image</w:t>
      </w:r>
    </w:p>
    <w:p w14:paraId="4E90848E" w14:textId="77777777" w:rsidR="00A32B54" w:rsidRDefault="00000000">
      <w:pPr>
        <w:spacing w:before="240" w:after="240"/>
        <w:rPr>
          <w:rFonts w:eastAsia="SimSun"/>
          <w:lang w:val="en-US"/>
        </w:rPr>
      </w:pPr>
      <w:r w:rsidRPr="00EF4012">
        <w:rPr>
          <w:rFonts w:ascii="Arial Unicode MS" w:eastAsia="Arial Unicode MS" w:hAnsi="Arial Unicode MS" w:cs="Arial Unicode MS"/>
          <w:lang w:val="en-US"/>
        </w:rPr>
        <w:t xml:space="preserve">File name: </w:t>
      </w:r>
      <w:r w:rsidRPr="00EF4012">
        <w:rPr>
          <w:lang w:val="en-US"/>
        </w:rPr>
        <w:t>hand_joints_idx.</w:t>
      </w:r>
      <w:r>
        <w:rPr>
          <w:rFonts w:eastAsia="SimSun" w:hint="eastAsia"/>
          <w:lang w:val="en-US"/>
        </w:rPr>
        <w:t>png</w:t>
      </w:r>
      <w:r w:rsidRPr="00EF4012">
        <w:rPr>
          <w:rFonts w:eastAsia="SimSun" w:hint="eastAsia"/>
          <w:lang w:val="en-US"/>
        </w:rPr>
        <w:t>.</w:t>
      </w:r>
      <w:r>
        <w:rPr>
          <w:rFonts w:eastAsia="SimSun" w:hint="eastAsia"/>
          <w:lang w:val="en-US"/>
        </w:rPr>
        <w:t xml:space="preserve"> The example image is as follows:</w:t>
      </w:r>
    </w:p>
    <w:p w14:paraId="193A2A7C" w14:textId="77777777" w:rsidR="00A32B54" w:rsidRDefault="00000000">
      <w:r>
        <w:rPr>
          <w:noProof/>
        </w:rPr>
        <w:lastRenderedPageBreak/>
        <w:drawing>
          <wp:inline distT="114300" distB="114300" distL="114300" distR="114300" wp14:anchorId="7CA68E97" wp14:editId="1CB93FD4">
            <wp:extent cx="2345690" cy="1598930"/>
            <wp:effectExtent l="0" t="0" r="3810" b="127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0"/>
                    <a:srcRect b="11451"/>
                    <a:stretch>
                      <a:fillRect/>
                    </a:stretch>
                  </pic:blipFill>
                  <pic:spPr>
                    <a:xfrm>
                      <a:off x="0" y="0"/>
                      <a:ext cx="2345690" cy="1598930"/>
                    </a:xfrm>
                    <a:prstGeom prst="rect">
                      <a:avLst/>
                    </a:prstGeom>
                  </pic:spPr>
                </pic:pic>
              </a:graphicData>
            </a:graphic>
          </wp:inline>
        </w:drawing>
      </w:r>
    </w:p>
    <w:p w14:paraId="677C83ED" w14:textId="77777777" w:rsidR="00A32B54" w:rsidRPr="00EF4012" w:rsidRDefault="00000000">
      <w:pPr>
        <w:spacing w:before="240" w:after="240"/>
        <w:rPr>
          <w:lang w:val="en-US"/>
        </w:rPr>
      </w:pPr>
      <w:r w:rsidRPr="00EF4012">
        <w:rPr>
          <w:rFonts w:ascii="Arial Unicode MS" w:eastAsia="Arial Unicode MS" w:hAnsi="Arial Unicode MS" w:cs="Arial Unicode MS"/>
          <w:lang w:val="en-US"/>
        </w:rPr>
        <w:t>Please mark the following in the image:</w:t>
      </w:r>
    </w:p>
    <w:p w14:paraId="2EDE13BC" w14:textId="77777777" w:rsidR="00A32B54" w:rsidRPr="00EF4012" w:rsidRDefault="00000000">
      <w:pPr>
        <w:rPr>
          <w:lang w:val="en-US"/>
        </w:rPr>
      </w:pPr>
      <w:r w:rsidRPr="00EF4012">
        <w:rPr>
          <w:rFonts w:ascii="Arial Unicode MS" w:eastAsia="Arial Unicode MS" w:hAnsi="Arial Unicode MS" w:cs="Arial Unicode MS"/>
          <w:lang w:val="en-US"/>
        </w:rPr>
        <w:t>1. Each exported hand / gripper joint</w:t>
      </w:r>
    </w:p>
    <w:p w14:paraId="18A7D7B6" w14:textId="77777777" w:rsidR="00A32B54" w:rsidRPr="00EF4012" w:rsidRDefault="00000000">
      <w:pPr>
        <w:rPr>
          <w:lang w:val="en-US"/>
        </w:rPr>
      </w:pPr>
      <w:r w:rsidRPr="00EF4012">
        <w:rPr>
          <w:rFonts w:ascii="Arial Unicode MS" w:eastAsia="Arial Unicode MS" w:hAnsi="Arial Unicode MS" w:cs="Arial Unicode MS"/>
          <w:lang w:val="en-US"/>
        </w:rPr>
        <w:t xml:space="preserve">2. The </w:t>
      </w:r>
      <w:proofErr w:type="spellStart"/>
      <w:r w:rsidRPr="00EF4012">
        <w:rPr>
          <w:rFonts w:ascii="Arial Unicode MS" w:eastAsia="Arial Unicode MS" w:hAnsi="Arial Unicode MS" w:cs="Arial Unicode MS"/>
          <w:lang w:val="en-US"/>
        </w:rPr>
        <w:t>hand_joints_idx</w:t>
      </w:r>
      <w:proofErr w:type="spellEnd"/>
      <w:r w:rsidRPr="00EF4012">
        <w:rPr>
          <w:rFonts w:ascii="Arial Unicode MS" w:eastAsia="Arial Unicode MS" w:hAnsi="Arial Unicode MS" w:cs="Arial Unicode MS"/>
          <w:lang w:val="en-US"/>
        </w:rPr>
        <w:t xml:space="preserve"> number corresponding to each joint</w:t>
      </w:r>
    </w:p>
    <w:p w14:paraId="7A0B0E5F" w14:textId="77777777" w:rsidR="00A32B54" w:rsidRDefault="00AD7867">
      <w:r>
        <w:rPr>
          <w:noProof/>
        </w:rPr>
        <w:pict w14:anchorId="09D25CFE">
          <v:rect id="_x0000_i1025" alt="" style="width:451.6pt;height:.05pt;mso-width-percent:0;mso-height-percent:0;mso-width-percent:0;mso-height-percent:0" o:hrpct="965" o:hralign="center" o:hrstd="t" o:hr="t" fillcolor="#a0a0a0" stroked="f"/>
        </w:pict>
      </w:r>
    </w:p>
    <w:p w14:paraId="153347A1" w14:textId="77777777" w:rsidR="00A32B54" w:rsidRPr="00EF4012" w:rsidRDefault="00000000">
      <w:pPr>
        <w:pStyle w:val="Heading3"/>
        <w:keepNext w:val="0"/>
        <w:keepLines w:val="0"/>
        <w:spacing w:before="280"/>
        <w:rPr>
          <w:color w:val="000000"/>
          <w:sz w:val="22"/>
          <w:szCs w:val="22"/>
          <w:lang w:val="en-US"/>
        </w:rPr>
      </w:pPr>
      <w:bookmarkStart w:id="9" w:name="_n2xbesr674wa" w:colFirst="0" w:colLast="0"/>
      <w:bookmarkEnd w:id="9"/>
      <w:r w:rsidRPr="00EF4012">
        <w:rPr>
          <w:rFonts w:ascii="Arial Unicode MS" w:eastAsia="Arial Unicode MS" w:hAnsi="Arial Unicode MS" w:cs="Arial Unicode MS"/>
          <w:color w:val="000000"/>
          <w:sz w:val="22"/>
          <w:szCs w:val="22"/>
          <w:lang w:val="en-US"/>
        </w:rPr>
        <w:t>4.2.2</w:t>
      </w:r>
      <w:r>
        <w:rPr>
          <w:rFonts w:ascii="Arial Unicode MS" w:eastAsia="SimSun" w:hAnsi="Arial Unicode MS" w:cs="Arial Unicode MS" w:hint="eastAsia"/>
          <w:color w:val="000000"/>
          <w:sz w:val="22"/>
          <w:szCs w:val="22"/>
          <w:lang w:val="en-US"/>
        </w:rPr>
        <w:t>.2</w:t>
      </w:r>
      <w:r w:rsidRPr="00EF4012">
        <w:rPr>
          <w:rFonts w:ascii="Arial Unicode MS" w:eastAsia="Arial Unicode MS" w:hAnsi="Arial Unicode MS" w:cs="Arial Unicode MS"/>
          <w:color w:val="000000"/>
          <w:sz w:val="22"/>
          <w:szCs w:val="22"/>
          <w:lang w:val="en-US"/>
        </w:rPr>
        <w:t xml:space="preserve"> </w:t>
      </w:r>
      <w:proofErr w:type="spellStart"/>
      <w:r w:rsidRPr="00EF4012">
        <w:rPr>
          <w:rFonts w:ascii="Arial Unicode MS" w:eastAsia="Arial Unicode MS" w:hAnsi="Arial Unicode MS" w:cs="Arial Unicode MS"/>
          <w:color w:val="000000"/>
          <w:sz w:val="22"/>
          <w:szCs w:val="22"/>
          <w:lang w:val="en-US"/>
        </w:rPr>
        <w:t>tactile_func_area_idx</w:t>
      </w:r>
      <w:proofErr w:type="spellEnd"/>
      <w:r w:rsidRPr="00EF4012">
        <w:rPr>
          <w:rFonts w:ascii="Arial Unicode MS" w:eastAsia="Arial Unicode MS" w:hAnsi="Arial Unicode MS" w:cs="Arial Unicode MS"/>
          <w:color w:val="000000"/>
          <w:sz w:val="22"/>
          <w:szCs w:val="22"/>
          <w:lang w:val="en-US"/>
        </w:rPr>
        <w:t xml:space="preserve"> Annotation Image</w:t>
      </w:r>
    </w:p>
    <w:p w14:paraId="6B4F9B5D" w14:textId="77777777" w:rsidR="00A32B54" w:rsidRDefault="00000000">
      <w:pPr>
        <w:spacing w:before="240" w:after="240"/>
        <w:rPr>
          <w:rFonts w:eastAsia="SimSun"/>
          <w:lang w:val="en-US"/>
        </w:rPr>
      </w:pPr>
      <w:r w:rsidRPr="00EF4012">
        <w:rPr>
          <w:rFonts w:ascii="Arial Unicode MS" w:eastAsia="Arial Unicode MS" w:hAnsi="Arial Unicode MS" w:cs="Arial Unicode MS"/>
          <w:lang w:val="en-US"/>
        </w:rPr>
        <w:t xml:space="preserve">File name: </w:t>
      </w:r>
      <w:r w:rsidRPr="00EF4012">
        <w:rPr>
          <w:lang w:val="en-US"/>
        </w:rPr>
        <w:t>tactile_func_area_idx.</w:t>
      </w:r>
      <w:r>
        <w:rPr>
          <w:rFonts w:eastAsia="SimSun" w:hint="eastAsia"/>
          <w:lang w:val="en-US"/>
        </w:rPr>
        <w:t>png</w:t>
      </w:r>
      <w:r w:rsidRPr="00EF4012">
        <w:rPr>
          <w:rFonts w:eastAsia="SimSun" w:hint="eastAsia"/>
          <w:lang w:val="en-US"/>
        </w:rPr>
        <w:t>.</w:t>
      </w:r>
      <w:r>
        <w:rPr>
          <w:rFonts w:eastAsia="SimSun" w:hint="eastAsia"/>
          <w:lang w:val="en-US"/>
        </w:rPr>
        <w:t xml:space="preserve"> The example image is as follows</w:t>
      </w:r>
    </w:p>
    <w:p w14:paraId="6808419C" w14:textId="77777777" w:rsidR="00A32B54" w:rsidRDefault="00000000">
      <w:r>
        <w:rPr>
          <w:noProof/>
        </w:rPr>
        <w:drawing>
          <wp:inline distT="114300" distB="114300" distL="114300" distR="114300" wp14:anchorId="300CAE9E" wp14:editId="7193B91D">
            <wp:extent cx="1550035" cy="16383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11"/>
                    <a:srcRect b="20025"/>
                    <a:stretch>
                      <a:fillRect/>
                    </a:stretch>
                  </pic:blipFill>
                  <pic:spPr>
                    <a:xfrm>
                      <a:off x="0" y="0"/>
                      <a:ext cx="1550622" cy="1638300"/>
                    </a:xfrm>
                    <a:prstGeom prst="rect">
                      <a:avLst/>
                    </a:prstGeom>
                  </pic:spPr>
                </pic:pic>
              </a:graphicData>
            </a:graphic>
          </wp:inline>
        </w:drawing>
      </w:r>
    </w:p>
    <w:p w14:paraId="1FC9DD0F" w14:textId="77777777" w:rsidR="00A32B54" w:rsidRPr="00EF4012" w:rsidRDefault="00000000">
      <w:pPr>
        <w:spacing w:before="240" w:after="240"/>
        <w:rPr>
          <w:lang w:val="en-US"/>
        </w:rPr>
      </w:pPr>
      <w:r w:rsidRPr="00EF4012">
        <w:rPr>
          <w:rFonts w:ascii="Arial Unicode MS" w:eastAsia="Arial Unicode MS" w:hAnsi="Arial Unicode MS" w:cs="Arial Unicode MS"/>
          <w:lang w:val="en-US"/>
        </w:rPr>
        <w:t>Please mark the following in the image:</w:t>
      </w:r>
    </w:p>
    <w:p w14:paraId="1E3244B2" w14:textId="77777777" w:rsidR="00A32B54" w:rsidRPr="00EF4012" w:rsidRDefault="00000000">
      <w:pPr>
        <w:rPr>
          <w:lang w:val="en-US"/>
        </w:rPr>
      </w:pPr>
      <w:r w:rsidRPr="00EF4012">
        <w:rPr>
          <w:rFonts w:ascii="Arial Unicode MS" w:eastAsia="Arial Unicode MS" w:hAnsi="Arial Unicode MS" w:cs="Arial Unicode MS"/>
          <w:lang w:val="en-US"/>
        </w:rPr>
        <w:t>1. The position of each tactile sensor or tactile channel</w:t>
      </w:r>
    </w:p>
    <w:p w14:paraId="098215A4" w14:textId="77777777" w:rsidR="00A32B54" w:rsidRPr="00EF4012" w:rsidRDefault="00000000">
      <w:pPr>
        <w:rPr>
          <w:lang w:val="en-US"/>
        </w:rPr>
      </w:pPr>
      <w:r w:rsidRPr="00EF4012">
        <w:rPr>
          <w:rFonts w:ascii="Arial Unicode MS" w:eastAsia="Arial Unicode MS" w:hAnsi="Arial Unicode MS" w:cs="Arial Unicode MS"/>
          <w:lang w:val="en-US"/>
        </w:rPr>
        <w:t xml:space="preserve">2. The </w:t>
      </w:r>
      <w:proofErr w:type="spellStart"/>
      <w:r w:rsidRPr="00EF4012">
        <w:rPr>
          <w:rFonts w:ascii="Arial Unicode MS" w:eastAsia="Arial Unicode MS" w:hAnsi="Arial Unicode MS" w:cs="Arial Unicode MS"/>
          <w:lang w:val="en-US"/>
        </w:rPr>
        <w:t>tactile_func_area_idx</w:t>
      </w:r>
      <w:proofErr w:type="spellEnd"/>
      <w:r w:rsidRPr="00EF4012">
        <w:rPr>
          <w:rFonts w:ascii="Arial Unicode MS" w:eastAsia="Arial Unicode MS" w:hAnsi="Arial Unicode MS" w:cs="Arial Unicode MS"/>
          <w:lang w:val="en-US"/>
        </w:rPr>
        <w:t xml:space="preserve"> number corresponding to each tactile sensor / channel</w:t>
      </w:r>
    </w:p>
    <w:sectPr w:rsidR="00A32B54" w:rsidRPr="00EF401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64FF16" w14:textId="77777777" w:rsidR="00AD7867" w:rsidRDefault="00AD7867">
      <w:pPr>
        <w:spacing w:line="240" w:lineRule="auto"/>
      </w:pPr>
      <w:r>
        <w:separator/>
      </w:r>
    </w:p>
  </w:endnote>
  <w:endnote w:type="continuationSeparator" w:id="0">
    <w:p w14:paraId="01875480" w14:textId="77777777" w:rsidR="00AD7867" w:rsidRDefault="00AD78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embedRegular r:id="rId1" w:fontKey="{6E7ADD05-426D-1741-912B-36B1E007447D}"/>
    <w:embedBold r:id="rId2" w:fontKey="{EC7D264E-3D74-8D40-B193-ADF2AB0E072D}"/>
    <w:embedItalic r:id="rId3" w:fontKey="{30C1285C-BEF0-8349-B2C1-547AFF87F05C}"/>
  </w:font>
  <w:font w:name="Times New Roman">
    <w:panose1 w:val="02020603050405020304"/>
    <w:charset w:val="00"/>
    <w:family w:val="roman"/>
    <w:pitch w:val="variable"/>
    <w:sig w:usb0="E0002EFF" w:usb1="C000785B" w:usb2="00000009" w:usb3="00000000" w:csb0="000001FF" w:csb1="00000000"/>
    <w:embedRegular r:id="rId4" w:fontKey="{5425799A-C527-C04D-A5D1-B97D7647CC9A}"/>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embedRegular r:id="rId5" w:subsetted="1" w:fontKey="{4DE17650-B0ED-3745-AE68-56B3CC1B61BA}"/>
    <w:embedBold r:id="rId6" w:subsetted="1" w:fontKey="{08BC65D8-0696-6244-A594-1CBF99FF3CED}"/>
  </w:font>
  <w:font w:name="Courier New">
    <w:panose1 w:val="02070309020205020404"/>
    <w:charset w:val="00"/>
    <w:family w:val="modern"/>
    <w:pitch w:val="fixed"/>
    <w:sig w:usb0="E0002AFF" w:usb1="C0007843" w:usb2="00000009" w:usb3="00000000" w:csb0="000001FF" w:csb1="00000000"/>
    <w:embedRegular r:id="rId7" w:fontKey="{DC2BA78F-5DFA-7442-8FD4-7A6D903D8BA7}"/>
  </w:font>
  <w:font w:name="Roboto Mono">
    <w:altName w:val="Segoe Print"/>
    <w:panose1 w:val="00000009000000000000"/>
    <w:charset w:val="00"/>
    <w:family w:val="modern"/>
    <w:pitch w:val="fixed"/>
    <w:sig w:usb0="E00002FF" w:usb1="1000205B" w:usb2="00000020" w:usb3="00000000" w:csb0="0000019F" w:csb1="00000000"/>
    <w:embedRegular r:id="rId8" w:fontKey="{2EB3F13B-14DC-A940-BFB7-245693EBE216}"/>
  </w:font>
  <w:font w:name="Calibri">
    <w:panose1 w:val="020F0502020204030204"/>
    <w:charset w:val="00"/>
    <w:family w:val="swiss"/>
    <w:pitch w:val="variable"/>
    <w:sig w:usb0="E0002AFF" w:usb1="C000247B" w:usb2="00000009" w:usb3="00000000" w:csb0="000001FF" w:csb1="00000000"/>
    <w:embedRegular r:id="rId9" w:fontKey="{C9402443-8C3A-D04F-BC40-A9D2D3ADDACB}"/>
  </w:font>
  <w:font w:name="Cambria">
    <w:panose1 w:val="02040503050406030204"/>
    <w:charset w:val="00"/>
    <w:family w:val="roman"/>
    <w:pitch w:val="variable"/>
    <w:sig w:usb0="E00002FF" w:usb1="400004FF" w:usb2="00000000" w:usb3="00000000" w:csb0="0000019F" w:csb1="00000000"/>
    <w:embedRegular r:id="rId10" w:fontKey="{11AD906E-F264-BE42-9991-1203E2C9D0F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489D15" w14:textId="77777777" w:rsidR="00AD7867" w:rsidRDefault="00AD7867">
      <w:r>
        <w:separator/>
      </w:r>
    </w:p>
  </w:footnote>
  <w:footnote w:type="continuationSeparator" w:id="0">
    <w:p w14:paraId="3B19253B" w14:textId="77777777" w:rsidR="00AD7867" w:rsidRDefault="00AD78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F205925"/>
    <w:multiLevelType w:val="multilevel"/>
    <w:tmpl w:val="BF205925"/>
    <w:lvl w:ilvl="0">
      <w:start w:val="1"/>
      <w:numFmt w:val="bullet"/>
      <w:lvlText w:val="●"/>
      <w:lvlJc w:val="left"/>
      <w:pPr>
        <w:ind w:left="720" w:hanging="360"/>
      </w:pPr>
      <w:rPr>
        <w:rFonts w:ascii="Arial" w:eastAsia="Arial" w:hAnsi="Arial" w:cs="Arial"/>
        <w:b w:val="0"/>
        <w:bCs w:val="0"/>
        <w:i w:val="0"/>
        <w:iCs w:val="0"/>
        <w:smallCaps w:val="0"/>
        <w:color w:val="222222"/>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CF092B84"/>
    <w:multiLevelType w:val="multilevel"/>
    <w:tmpl w:val="CF092B84"/>
    <w:lvl w:ilvl="0">
      <w:start w:val="1"/>
      <w:numFmt w:val="decimal"/>
      <w:lvlText w:val="%1."/>
      <w:lvlJc w:val="left"/>
      <w:pPr>
        <w:ind w:left="720" w:hanging="360"/>
      </w:pPr>
      <w:rPr>
        <w:rFonts w:ascii="Arial" w:eastAsia="Arial" w:hAnsi="Arial" w:cs="Arial"/>
        <w:b w:val="0"/>
        <w:bCs w:val="0"/>
        <w:i w:val="0"/>
        <w:iCs w:val="0"/>
        <w:smallCaps w:val="0"/>
        <w:color w:val="222222"/>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053208E"/>
    <w:multiLevelType w:val="multilevel"/>
    <w:tmpl w:val="0053208E"/>
    <w:lvl w:ilvl="0">
      <w:start w:val="1"/>
      <w:numFmt w:val="decimal"/>
      <w:lvlText w:val="%1."/>
      <w:lvlJc w:val="left"/>
      <w:pPr>
        <w:ind w:left="720" w:hanging="360"/>
      </w:pPr>
      <w:rPr>
        <w:rFonts w:ascii="Arial" w:eastAsia="Arial" w:hAnsi="Arial" w:cs="Arial"/>
        <w:b w:val="0"/>
        <w:bCs w:val="0"/>
        <w:i w:val="0"/>
        <w:iCs w:val="0"/>
        <w:smallCaps w:val="0"/>
        <w:color w:val="222222"/>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59ADCABA"/>
    <w:multiLevelType w:val="multilevel"/>
    <w:tmpl w:val="59ADCABA"/>
    <w:lvl w:ilvl="0">
      <w:start w:val="1"/>
      <w:numFmt w:val="bullet"/>
      <w:lvlText w:val="●"/>
      <w:lvlJc w:val="left"/>
      <w:pPr>
        <w:ind w:left="720" w:hanging="360"/>
      </w:pPr>
      <w:rPr>
        <w:rFonts w:ascii="Arial" w:eastAsia="Arial" w:hAnsi="Arial" w:cs="Arial"/>
        <w:b w:val="0"/>
        <w:bCs w:val="0"/>
        <w:i w:val="0"/>
        <w:iCs w:val="0"/>
        <w:smallCaps w:val="0"/>
        <w:color w:val="222222"/>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21387062">
    <w:abstractNumId w:val="2"/>
  </w:num>
  <w:num w:numId="2" w16cid:durableId="33507252">
    <w:abstractNumId w:val="1"/>
  </w:num>
  <w:num w:numId="3" w16cid:durableId="65537857">
    <w:abstractNumId w:val="3"/>
  </w:num>
  <w:num w:numId="4" w16cid:durableId="1298999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9"/>
  <w:embedTrueTypeFonts/>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B54"/>
    <w:rsid w:val="00A32B54"/>
    <w:rsid w:val="00AD7867"/>
    <w:rsid w:val="00C75913"/>
    <w:rsid w:val="00DC52E4"/>
    <w:rsid w:val="00EF4012"/>
    <w:rsid w:val="08B25B8D"/>
    <w:rsid w:val="0EF95E3E"/>
    <w:rsid w:val="0F4A347F"/>
    <w:rsid w:val="0FD40F8B"/>
    <w:rsid w:val="10E30B54"/>
    <w:rsid w:val="128C1F69"/>
    <w:rsid w:val="16834689"/>
    <w:rsid w:val="18044FC3"/>
    <w:rsid w:val="1B50328A"/>
    <w:rsid w:val="1D6D3C7F"/>
    <w:rsid w:val="21241988"/>
    <w:rsid w:val="22446E3F"/>
    <w:rsid w:val="22C04851"/>
    <w:rsid w:val="2C183950"/>
    <w:rsid w:val="2C532556"/>
    <w:rsid w:val="2D80355B"/>
    <w:rsid w:val="2E0375D3"/>
    <w:rsid w:val="2FA5374C"/>
    <w:rsid w:val="329B2C7E"/>
    <w:rsid w:val="33637013"/>
    <w:rsid w:val="38634CE5"/>
    <w:rsid w:val="38823169"/>
    <w:rsid w:val="39EB2C86"/>
    <w:rsid w:val="3B1F0857"/>
    <w:rsid w:val="3C255734"/>
    <w:rsid w:val="3D460303"/>
    <w:rsid w:val="42044303"/>
    <w:rsid w:val="440431A0"/>
    <w:rsid w:val="48745CBC"/>
    <w:rsid w:val="48F50E49"/>
    <w:rsid w:val="4AE53F37"/>
    <w:rsid w:val="4C8A29A8"/>
    <w:rsid w:val="4CDB57CA"/>
    <w:rsid w:val="4D956757"/>
    <w:rsid w:val="508B5CB8"/>
    <w:rsid w:val="53400330"/>
    <w:rsid w:val="5C7721BA"/>
    <w:rsid w:val="5C78796F"/>
    <w:rsid w:val="5D3F223B"/>
    <w:rsid w:val="5DB030C1"/>
    <w:rsid w:val="5DC6786A"/>
    <w:rsid w:val="60145A2F"/>
    <w:rsid w:val="609917DB"/>
    <w:rsid w:val="620A58C1"/>
    <w:rsid w:val="63B22398"/>
    <w:rsid w:val="670D6A24"/>
    <w:rsid w:val="6796602A"/>
    <w:rsid w:val="6C927757"/>
    <w:rsid w:val="6E69536A"/>
    <w:rsid w:val="73852C46"/>
    <w:rsid w:val="76053BCA"/>
    <w:rsid w:val="762F1005"/>
    <w:rsid w:val="7A3508BD"/>
    <w:rsid w:val="7ACC0DA5"/>
    <w:rsid w:val="7B771264"/>
    <w:rsid w:val="7BE24572"/>
    <w:rsid w:val="7D0821F2"/>
    <w:rsid w:val="7D0B32A8"/>
    <w:rsid w:val="7DB55E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7D6AE"/>
  <w15:docId w15:val="{69A89C86-42D8-3148-B9A4-2507F10DA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CN"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76" w:lineRule="auto"/>
    </w:pPr>
    <w:rPr>
      <w:rFonts w:ascii="Arial" w:eastAsia="Arial" w:hAnsi="Arial" w:cs="Arial"/>
      <w:sz w:val="22"/>
      <w:szCs w:val="22"/>
      <w:lang w:val="zh-CN"/>
    </w:rPr>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qFormat/>
    <w:pPr>
      <w:keepNext/>
      <w:keepLines/>
      <w:spacing w:before="360" w:after="120"/>
      <w:outlineLvl w:val="1"/>
    </w:pPr>
    <w:rPr>
      <w:sz w:val="32"/>
      <w:szCs w:val="32"/>
    </w:rPr>
  </w:style>
  <w:style w:type="paragraph" w:styleId="Heading3">
    <w:name w:val="heading 3"/>
    <w:basedOn w:val="Normal"/>
    <w:next w:val="Normal"/>
    <w:qFormat/>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after="320"/>
    </w:pPr>
    <w:rPr>
      <w:color w:val="666666"/>
      <w:sz w:val="30"/>
      <w:szCs w:val="30"/>
    </w:rPr>
  </w:style>
  <w:style w:type="paragraph" w:styleId="Title">
    <w:name w:val="Title"/>
    <w:basedOn w:val="Normal"/>
    <w:next w:val="Normal"/>
    <w:qFormat/>
    <w:pPr>
      <w:keepNext/>
      <w:keepLines/>
      <w:spacing w:after="60"/>
    </w:pPr>
    <w:rPr>
      <w:sz w:val="52"/>
      <w:szCs w:val="52"/>
    </w:rPr>
  </w:style>
  <w:style w:type="table" w:customStyle="1" w:styleId="TableNormal0">
    <w:name w:val="TableNormal"/>
    <w:qFormat/>
    <w:tblPr>
      <w:tblCellMar>
        <w:top w:w="100" w:type="dxa"/>
        <w:left w:w="100" w:type="dxa"/>
        <w:bottom w:w="100" w:type="dxa"/>
        <w:right w:w="100" w:type="dxa"/>
      </w:tblCellMar>
    </w:tblPr>
  </w:style>
  <w:style w:type="character" w:styleId="Hyperlink">
    <w:name w:val="Hyperlink"/>
    <w:basedOn w:val="DefaultParagraphFont"/>
    <w:rsid w:val="00EF4012"/>
    <w:rPr>
      <w:color w:val="0000FF" w:themeColor="hyperlink"/>
      <w:u w:val="single"/>
    </w:rPr>
  </w:style>
  <w:style w:type="character" w:styleId="UnresolvedMention">
    <w:name w:val="Unresolved Mention"/>
    <w:basedOn w:val="DefaultParagraphFont"/>
    <w:uiPriority w:val="99"/>
    <w:semiHidden/>
    <w:unhideWhenUsed/>
    <w:rsid w:val="00EF40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open-x-tactile.github.io/"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huggingface.co/datasets/MJJJJ1064/FTP-1-Dataset/tree/main/RH20TCfg7Tactile"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1450</Words>
  <Characters>8271</Characters>
  <Application>Microsoft Office Word</Application>
  <DocSecurity>0</DocSecurity>
  <Lines>68</Lines>
  <Paragraphs>19</Paragraphs>
  <ScaleCrop>false</ScaleCrop>
  <Company/>
  <LinksUpToDate>false</LinksUpToDate>
  <CharactersWithSpaces>9702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Jinxuan Zhu</cp:lastModifiedBy>
  <cp:revision>2</cp:revision>
  <cp:lastPrinted>2026-07-10T15:41:00Z</cp:lastPrinted>
  <dcterms:created xsi:type="dcterms:W3CDTF">2026-07-10T15:42:00Z</dcterms:created>
  <dcterms:modified xsi:type="dcterms:W3CDTF">2026-07-10T15:42:00Z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eyJoZGlkIjoiOTlkMzhlNzM4YjYwM2JkZWNjNDc3YjUxYjYxOGY3MzkiLCJ1c2VySWQiOiIxMDQ2NTc3ODMzIn0=</vt:lpwstr>
  </property>
  <property fmtid="{D5CDD505-2E9C-101B-9397-08002B2CF9AE}" pid="3" name="KSOProductBuildVer">
    <vt:lpwstr>2052-12.1.0.26895</vt:lpwstr>
  </property>
  <property fmtid="{D5CDD505-2E9C-101B-9397-08002B2CF9AE}" pid="4" name="ICV">
    <vt:lpwstr>3D55A6207B72490AB3818BDADF8E6E59_12</vt:lpwstr>
  </property>
</Properties>
</file>